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D9D" w:rsidRDefault="005F0D9D">
      <w:pPr>
        <w:spacing w:line="240" w:lineRule="auto"/>
        <w:jc w:val="both"/>
      </w:pPr>
    </w:p>
    <w:p w:rsidR="005F0D9D" w:rsidRDefault="005F0D9D">
      <w:pPr>
        <w:spacing w:line="240" w:lineRule="auto"/>
        <w:jc w:val="both"/>
      </w:pPr>
    </w:p>
    <w:p w:rsidR="005F0D9D" w:rsidRDefault="005F0D9D">
      <w:pPr>
        <w:spacing w:line="240" w:lineRule="auto"/>
        <w:jc w:val="both"/>
      </w:pPr>
    </w:p>
    <w:p w:rsidR="005F0D9D" w:rsidRDefault="00D42EAB">
      <w:pPr>
        <w:pStyle w:val="NormalWeb"/>
        <w:spacing w:beforeAutospacing="0" w:afterAutospacing="0" w:line="14" w:lineRule="atLeast"/>
        <w:jc w:val="center"/>
      </w:pPr>
      <w:r>
        <w:rPr>
          <w:b/>
          <w:bCs/>
          <w:color w:val="000000"/>
          <w:sz w:val="28"/>
          <w:szCs w:val="28"/>
        </w:rPr>
        <w:t>TRƯ</w:t>
      </w:r>
      <w:r>
        <w:rPr>
          <w:b/>
          <w:bCs/>
          <w:color w:val="000000"/>
          <w:sz w:val="28"/>
          <w:szCs w:val="28"/>
        </w:rPr>
        <w:t>Ờ</w:t>
      </w:r>
      <w:r>
        <w:rPr>
          <w:b/>
          <w:bCs/>
          <w:color w:val="000000"/>
          <w:sz w:val="28"/>
          <w:szCs w:val="28"/>
        </w:rPr>
        <w:t>NG Đ</w:t>
      </w:r>
      <w:r>
        <w:rPr>
          <w:b/>
          <w:bCs/>
          <w:color w:val="000000"/>
          <w:sz w:val="28"/>
          <w:szCs w:val="28"/>
        </w:rPr>
        <w:t>Ạ</w:t>
      </w:r>
      <w:r>
        <w:rPr>
          <w:b/>
          <w:bCs/>
          <w:color w:val="000000"/>
          <w:sz w:val="28"/>
          <w:szCs w:val="28"/>
        </w:rPr>
        <w:t>I H</w:t>
      </w:r>
      <w:r>
        <w:rPr>
          <w:b/>
          <w:bCs/>
          <w:color w:val="000000"/>
          <w:sz w:val="28"/>
          <w:szCs w:val="28"/>
        </w:rPr>
        <w:t>Ọ</w:t>
      </w:r>
      <w:r>
        <w:rPr>
          <w:b/>
          <w:bCs/>
          <w:color w:val="000000"/>
          <w:sz w:val="28"/>
          <w:szCs w:val="28"/>
        </w:rPr>
        <w:t>C SÀI GÒN </w:t>
      </w:r>
    </w:p>
    <w:p w:rsidR="005F0D9D" w:rsidRDefault="00D42EAB">
      <w:pPr>
        <w:pStyle w:val="NormalWeb"/>
        <w:spacing w:before="277" w:beforeAutospacing="0" w:afterAutospacing="0" w:line="14" w:lineRule="atLeast"/>
        <w:jc w:val="center"/>
      </w:pPr>
      <w:r>
        <w:rPr>
          <w:b/>
          <w:bCs/>
          <w:color w:val="000000"/>
          <w:sz w:val="28"/>
          <w:szCs w:val="28"/>
        </w:rPr>
        <w:t>KHOA CÔNG NGH</w:t>
      </w:r>
      <w:r>
        <w:rPr>
          <w:b/>
          <w:bCs/>
          <w:color w:val="000000"/>
          <w:sz w:val="28"/>
          <w:szCs w:val="28"/>
        </w:rPr>
        <w:t>Ệ</w:t>
      </w:r>
      <w:r>
        <w:rPr>
          <w:b/>
          <w:bCs/>
          <w:color w:val="000000"/>
          <w:sz w:val="28"/>
          <w:szCs w:val="28"/>
        </w:rPr>
        <w:t xml:space="preserve"> THÔNG TIN </w:t>
      </w:r>
    </w:p>
    <w:p w:rsidR="005F0D9D" w:rsidRDefault="00D42EAB">
      <w:pPr>
        <w:pStyle w:val="NormalWeb"/>
        <w:spacing w:before="276" w:beforeAutospacing="0" w:afterAutospacing="0" w:line="14" w:lineRule="atLeast"/>
        <w:jc w:val="center"/>
      </w:pPr>
      <w:r>
        <w:rPr>
          <w:b/>
          <w:bCs/>
          <w:color w:val="000000"/>
          <w:sz w:val="26"/>
          <w:szCs w:val="26"/>
        </w:rPr>
        <w:t>--------***-------- </w:t>
      </w:r>
    </w:p>
    <w:p w:rsidR="005F0D9D" w:rsidRDefault="00D42EAB">
      <w:pPr>
        <w:pStyle w:val="NormalWeb"/>
        <w:spacing w:before="283" w:beforeAutospacing="0" w:afterAutospacing="0" w:line="14" w:lineRule="atLeast"/>
        <w:jc w:val="center"/>
      </w:pPr>
      <w:r>
        <w:rPr>
          <w:b/>
          <w:bCs/>
          <w:noProof/>
          <w:color w:val="000000"/>
          <w:sz w:val="26"/>
          <w:szCs w:val="26"/>
          <w:lang w:eastAsia="en-US"/>
        </w:rPr>
        <w:drawing>
          <wp:inline distT="0" distB="0" distL="114300" distR="114300">
            <wp:extent cx="1847850" cy="1847850"/>
            <wp:effectExtent l="0" t="0" r="11430" b="11430"/>
            <wp:docPr id="2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6"/>
                    <pic:cNvPicPr>
                      <a:picLocks noChangeAspect="1"/>
                    </pic:cNvPicPr>
                  </pic:nvPicPr>
                  <pic:blipFill>
                    <a:blip r:embed="rId9"/>
                    <a:stretch>
                      <a:fillRect/>
                    </a:stretch>
                  </pic:blipFill>
                  <pic:spPr>
                    <a:xfrm>
                      <a:off x="0" y="0"/>
                      <a:ext cx="1847850" cy="1847850"/>
                    </a:xfrm>
                    <a:prstGeom prst="rect">
                      <a:avLst/>
                    </a:prstGeom>
                    <a:noFill/>
                    <a:ln w="9525">
                      <a:noFill/>
                    </a:ln>
                  </pic:spPr>
                </pic:pic>
              </a:graphicData>
            </a:graphic>
          </wp:inline>
        </w:drawing>
      </w:r>
    </w:p>
    <w:p w:rsidR="005F0D9D" w:rsidRDefault="00D42EAB">
      <w:pPr>
        <w:pStyle w:val="NormalWeb"/>
        <w:spacing w:before="316" w:beforeAutospacing="0" w:afterAutospacing="0" w:line="14" w:lineRule="atLeast"/>
        <w:jc w:val="center"/>
        <w:rPr>
          <w:b/>
          <w:bCs/>
          <w:color w:val="000000"/>
          <w:sz w:val="28"/>
          <w:szCs w:val="28"/>
        </w:rPr>
      </w:pPr>
      <w:r>
        <w:rPr>
          <w:b/>
          <w:bCs/>
          <w:color w:val="000000"/>
          <w:sz w:val="28"/>
          <w:szCs w:val="28"/>
        </w:rPr>
        <w:t xml:space="preserve">BÁO CÁO </w:t>
      </w:r>
      <w:r>
        <w:rPr>
          <w:b/>
          <w:bCs/>
          <w:color w:val="000000"/>
          <w:sz w:val="28"/>
          <w:szCs w:val="28"/>
        </w:rPr>
        <w:t>BÀI T</w:t>
      </w:r>
      <w:r>
        <w:rPr>
          <w:b/>
          <w:bCs/>
          <w:color w:val="000000"/>
          <w:sz w:val="28"/>
          <w:szCs w:val="28"/>
        </w:rPr>
        <w:t>Ậ</w:t>
      </w:r>
      <w:r>
        <w:rPr>
          <w:b/>
          <w:bCs/>
          <w:color w:val="000000"/>
          <w:sz w:val="28"/>
          <w:szCs w:val="28"/>
        </w:rPr>
        <w:t>P</w:t>
      </w:r>
    </w:p>
    <w:p w:rsidR="005F0D9D" w:rsidRDefault="00D42EAB">
      <w:pPr>
        <w:pStyle w:val="NormalWeb"/>
        <w:spacing w:before="200" w:beforeAutospacing="0" w:afterAutospacing="0" w:line="21" w:lineRule="atLeast"/>
        <w:ind w:left="984" w:right="859"/>
        <w:jc w:val="center"/>
      </w:pPr>
      <w:r>
        <w:rPr>
          <w:b/>
          <w:bCs/>
          <w:color w:val="000000"/>
          <w:sz w:val="36"/>
          <w:szCs w:val="36"/>
        </w:rPr>
        <w:t>TH</w:t>
      </w:r>
      <w:r>
        <w:rPr>
          <w:b/>
          <w:bCs/>
          <w:color w:val="000000"/>
          <w:sz w:val="36"/>
          <w:szCs w:val="36"/>
        </w:rPr>
        <w:t>Ự</w:t>
      </w:r>
      <w:r>
        <w:rPr>
          <w:b/>
          <w:bCs/>
          <w:color w:val="000000"/>
          <w:sz w:val="36"/>
          <w:szCs w:val="36"/>
        </w:rPr>
        <w:t>C HÀNH V</w:t>
      </w:r>
      <w:r>
        <w:rPr>
          <w:b/>
          <w:bCs/>
          <w:color w:val="000000"/>
          <w:sz w:val="36"/>
          <w:szCs w:val="36"/>
        </w:rPr>
        <w:t>Ớ</w:t>
      </w:r>
      <w:r>
        <w:rPr>
          <w:b/>
          <w:bCs/>
          <w:color w:val="000000"/>
          <w:sz w:val="36"/>
          <w:szCs w:val="36"/>
        </w:rPr>
        <w:t>I D</w:t>
      </w:r>
      <w:r>
        <w:rPr>
          <w:b/>
          <w:bCs/>
          <w:color w:val="000000"/>
          <w:sz w:val="36"/>
          <w:szCs w:val="36"/>
        </w:rPr>
        <w:t>Ự</w:t>
      </w:r>
      <w:r>
        <w:rPr>
          <w:b/>
          <w:bCs/>
          <w:color w:val="000000"/>
          <w:sz w:val="36"/>
          <w:szCs w:val="36"/>
        </w:rPr>
        <w:t xml:space="preserve"> ÁN LINQ</w:t>
      </w:r>
      <w:r>
        <w:rPr>
          <w:b/>
          <w:bCs/>
          <w:color w:val="000000"/>
          <w:sz w:val="36"/>
          <w:szCs w:val="36"/>
        </w:rPr>
        <w:t> </w:t>
      </w:r>
    </w:p>
    <w:p w:rsidR="005F0D9D" w:rsidRDefault="00D42EAB">
      <w:pPr>
        <w:pStyle w:val="NormalWeb"/>
        <w:spacing w:before="586" w:beforeAutospacing="0" w:afterAutospacing="0" w:line="14" w:lineRule="atLeast"/>
        <w:jc w:val="center"/>
      </w:pPr>
      <w:r>
        <w:rPr>
          <w:b/>
          <w:bCs/>
          <w:color w:val="000000"/>
          <w:sz w:val="26"/>
          <w:szCs w:val="26"/>
        </w:rPr>
        <w:t>Gi</w:t>
      </w:r>
      <w:r>
        <w:rPr>
          <w:b/>
          <w:bCs/>
          <w:color w:val="000000"/>
          <w:sz w:val="26"/>
          <w:szCs w:val="26"/>
        </w:rPr>
        <w:t>ả</w:t>
      </w:r>
      <w:r>
        <w:rPr>
          <w:b/>
          <w:bCs/>
          <w:color w:val="000000"/>
          <w:sz w:val="26"/>
          <w:szCs w:val="26"/>
        </w:rPr>
        <w:t>ng viên hư</w:t>
      </w:r>
      <w:r>
        <w:rPr>
          <w:b/>
          <w:bCs/>
          <w:color w:val="000000"/>
          <w:sz w:val="26"/>
          <w:szCs w:val="26"/>
        </w:rPr>
        <w:t>ớ</w:t>
      </w:r>
      <w:r>
        <w:rPr>
          <w:b/>
          <w:bCs/>
          <w:color w:val="000000"/>
          <w:sz w:val="26"/>
          <w:szCs w:val="26"/>
        </w:rPr>
        <w:t>ng d</w:t>
      </w:r>
      <w:r>
        <w:rPr>
          <w:b/>
          <w:bCs/>
          <w:color w:val="000000"/>
          <w:sz w:val="26"/>
          <w:szCs w:val="26"/>
        </w:rPr>
        <w:t>ẫ</w:t>
      </w:r>
      <w:r>
        <w:rPr>
          <w:b/>
          <w:bCs/>
          <w:color w:val="000000"/>
          <w:sz w:val="26"/>
          <w:szCs w:val="26"/>
        </w:rPr>
        <w:t>n: TS. Đ</w:t>
      </w:r>
      <w:r>
        <w:rPr>
          <w:b/>
          <w:bCs/>
          <w:color w:val="000000"/>
          <w:sz w:val="26"/>
          <w:szCs w:val="26"/>
        </w:rPr>
        <w:t>ỗ</w:t>
      </w:r>
      <w:r>
        <w:rPr>
          <w:b/>
          <w:bCs/>
          <w:color w:val="000000"/>
          <w:sz w:val="26"/>
          <w:szCs w:val="26"/>
        </w:rPr>
        <w:t xml:space="preserve"> Như Tài </w:t>
      </w:r>
    </w:p>
    <w:p w:rsidR="00583479" w:rsidRPr="00583479" w:rsidRDefault="00D42EAB">
      <w:pPr>
        <w:pStyle w:val="NormalWeb"/>
        <w:spacing w:before="264" w:beforeAutospacing="0" w:afterAutospacing="0" w:line="14" w:lineRule="atLeast"/>
        <w:jc w:val="center"/>
        <w:rPr>
          <w:b/>
          <w:bCs/>
          <w:color w:val="000000"/>
          <w:sz w:val="26"/>
          <w:szCs w:val="26"/>
          <w:lang w:val="vi-VN"/>
        </w:rPr>
      </w:pPr>
      <w:r>
        <w:rPr>
          <w:b/>
          <w:bCs/>
          <w:color w:val="000000"/>
          <w:sz w:val="26"/>
          <w:szCs w:val="26"/>
        </w:rPr>
        <w:t xml:space="preserve">Sinh </w:t>
      </w:r>
      <w:r>
        <w:rPr>
          <w:b/>
          <w:bCs/>
          <w:color w:val="000000"/>
          <w:sz w:val="26"/>
          <w:szCs w:val="26"/>
        </w:rPr>
        <w:t>viên th</w:t>
      </w:r>
      <w:r>
        <w:rPr>
          <w:b/>
          <w:bCs/>
          <w:color w:val="000000"/>
          <w:sz w:val="26"/>
          <w:szCs w:val="26"/>
        </w:rPr>
        <w:t>ự</w:t>
      </w:r>
      <w:r>
        <w:rPr>
          <w:b/>
          <w:bCs/>
          <w:color w:val="000000"/>
          <w:sz w:val="26"/>
          <w:szCs w:val="26"/>
        </w:rPr>
        <w:t>c hi</w:t>
      </w:r>
      <w:r>
        <w:rPr>
          <w:b/>
          <w:bCs/>
          <w:color w:val="000000"/>
          <w:sz w:val="26"/>
          <w:szCs w:val="26"/>
        </w:rPr>
        <w:t>ệ</w:t>
      </w:r>
      <w:r>
        <w:rPr>
          <w:b/>
          <w:bCs/>
          <w:color w:val="000000"/>
          <w:sz w:val="26"/>
          <w:szCs w:val="26"/>
        </w:rPr>
        <w:t xml:space="preserve">n: </w:t>
      </w:r>
      <w:r w:rsidR="00583479">
        <w:rPr>
          <w:b/>
          <w:bCs/>
          <w:color w:val="000000"/>
          <w:sz w:val="26"/>
          <w:szCs w:val="26"/>
        </w:rPr>
        <w:t>Nguyễn</w:t>
      </w:r>
      <w:r w:rsidR="00583479">
        <w:rPr>
          <w:b/>
          <w:bCs/>
          <w:color w:val="000000"/>
          <w:sz w:val="26"/>
          <w:szCs w:val="26"/>
          <w:lang w:val="vi-VN"/>
        </w:rPr>
        <w:t xml:space="preserve"> Thị Trúc Mai</w:t>
      </w:r>
    </w:p>
    <w:p w:rsidR="005F0D9D" w:rsidRDefault="00583479">
      <w:pPr>
        <w:pStyle w:val="NormalWeb"/>
        <w:spacing w:before="264" w:beforeAutospacing="0" w:afterAutospacing="0" w:line="14" w:lineRule="atLeast"/>
        <w:jc w:val="center"/>
        <w:rPr>
          <w:b/>
          <w:bCs/>
          <w:color w:val="000000"/>
          <w:sz w:val="26"/>
          <w:szCs w:val="26"/>
        </w:rPr>
      </w:pPr>
      <w:r>
        <w:rPr>
          <w:b/>
          <w:bCs/>
          <w:color w:val="000000"/>
          <w:sz w:val="26"/>
          <w:szCs w:val="26"/>
        </w:rPr>
        <w:t>MSSV:3124411161</w:t>
      </w:r>
      <w:bookmarkStart w:id="0" w:name="_GoBack"/>
      <w:bookmarkEnd w:id="0"/>
    </w:p>
    <w:p w:rsidR="005F0D9D" w:rsidRDefault="005F0D9D">
      <w:pPr>
        <w:spacing w:line="240" w:lineRule="auto"/>
        <w:jc w:val="both"/>
      </w:pPr>
    </w:p>
    <w:p w:rsidR="005F0D9D" w:rsidRDefault="005F0D9D">
      <w:pPr>
        <w:spacing w:line="240" w:lineRule="auto"/>
        <w:jc w:val="both"/>
      </w:pPr>
    </w:p>
    <w:p w:rsidR="005F0D9D" w:rsidRDefault="005F0D9D">
      <w:pPr>
        <w:sectPr w:rsidR="005F0D9D">
          <w:footerReference w:type="default" r:id="rId10"/>
          <w:pgSz w:w="12240" w:h="15840"/>
          <w:pgMar w:top="1152" w:right="1224" w:bottom="1152" w:left="1224" w:header="720" w:footer="720" w:gutter="0"/>
          <w:pgBorders w:display="firstPage">
            <w:top w:val="cornerTriangles" w:sz="31" w:space="1" w:color="auto"/>
            <w:left w:val="cornerTriangles" w:sz="31" w:space="4" w:color="auto"/>
            <w:bottom w:val="cornerTriangles" w:sz="31" w:space="1" w:color="auto"/>
            <w:right w:val="cornerTriangles" w:sz="31" w:space="4" w:color="auto"/>
          </w:pgBorders>
          <w:cols w:space="720"/>
          <w:docGrid w:linePitch="360"/>
        </w:sectPr>
      </w:pPr>
    </w:p>
    <w:p w:rsidR="005F0D9D" w:rsidRDefault="00D42EAB">
      <w:pPr>
        <w:tabs>
          <w:tab w:val="left" w:leader="dot" w:pos="9600"/>
        </w:tabs>
        <w:jc w:val="center"/>
        <w:rPr>
          <w:b/>
          <w:bCs/>
          <w:sz w:val="28"/>
          <w:szCs w:val="24"/>
        </w:rPr>
      </w:pPr>
      <w:r>
        <w:rPr>
          <w:b/>
          <w:bCs/>
          <w:sz w:val="28"/>
          <w:szCs w:val="24"/>
        </w:rPr>
        <w:lastRenderedPageBreak/>
        <w:t>M</w:t>
      </w:r>
      <w:r>
        <w:rPr>
          <w:b/>
          <w:bCs/>
          <w:sz w:val="28"/>
          <w:szCs w:val="24"/>
        </w:rPr>
        <w:t>Ụ</w:t>
      </w:r>
      <w:r>
        <w:rPr>
          <w:b/>
          <w:bCs/>
          <w:sz w:val="28"/>
          <w:szCs w:val="24"/>
        </w:rPr>
        <w:t>C L</w:t>
      </w:r>
      <w:r>
        <w:rPr>
          <w:b/>
          <w:bCs/>
          <w:sz w:val="28"/>
          <w:szCs w:val="24"/>
        </w:rPr>
        <w:t>Ụ</w:t>
      </w:r>
      <w:r>
        <w:rPr>
          <w:b/>
          <w:bCs/>
          <w:sz w:val="28"/>
          <w:szCs w:val="24"/>
        </w:rPr>
        <w:t>C</w:t>
      </w:r>
    </w:p>
    <w:p w:rsidR="005F0D9D" w:rsidRDefault="00D42EAB">
      <w:pPr>
        <w:tabs>
          <w:tab w:val="left" w:leader="dot" w:pos="9600"/>
        </w:tabs>
      </w:pPr>
      <w:r>
        <w:fldChar w:fldCharType="begin"/>
      </w:r>
      <w:r>
        <w:instrText xml:space="preserve">TOC \o "1-3" \h \u </w:instrText>
      </w:r>
      <w:r>
        <w:fldChar w:fldCharType="separate"/>
      </w:r>
      <w:hyperlink w:anchor="_Toc28349" w:history="1">
        <w:r>
          <w:rPr>
            <w:rFonts w:eastAsia="Times New Roman"/>
            <w:b/>
            <w:bCs/>
          </w:rPr>
          <w:t>1. MỤC TIÊU VÀ PHẠM VI BÀI LÀM</w:t>
        </w:r>
        <w:r>
          <w:rPr>
            <w:rFonts w:eastAsia="Times New Roman"/>
            <w:b/>
            <w:bCs/>
          </w:rPr>
          <w:tab/>
        </w:r>
        <w:r>
          <w:rPr>
            <w:b/>
            <w:bCs/>
          </w:rPr>
          <w:fldChar w:fldCharType="begin"/>
        </w:r>
        <w:r>
          <w:rPr>
            <w:b/>
            <w:bCs/>
          </w:rPr>
          <w:instrText xml:space="preserve"> PAGEREF _Toc28349 \h </w:instrText>
        </w:r>
        <w:r>
          <w:rPr>
            <w:b/>
            <w:bCs/>
          </w:rPr>
        </w:r>
        <w:r>
          <w:rPr>
            <w:b/>
            <w:bCs/>
          </w:rPr>
          <w:fldChar w:fldCharType="separate"/>
        </w:r>
        <w:r>
          <w:rPr>
            <w:b/>
            <w:bCs/>
          </w:rPr>
          <w:t>3</w:t>
        </w:r>
        <w:r>
          <w:rPr>
            <w:b/>
            <w:bCs/>
          </w:rPr>
          <w:fldChar w:fldCharType="end"/>
        </w:r>
      </w:hyperlink>
    </w:p>
    <w:p w:rsidR="005F0D9D" w:rsidRDefault="00D42EAB">
      <w:pPr>
        <w:pStyle w:val="TOC1"/>
        <w:tabs>
          <w:tab w:val="right" w:leader="dot" w:pos="9792"/>
        </w:tabs>
      </w:pPr>
      <w:hyperlink w:anchor="_Toc4556" w:history="1">
        <w:r>
          <w:rPr>
            <w:rFonts w:eastAsia="Times New Roman"/>
            <w:b/>
            <w:bCs/>
          </w:rPr>
          <w:t>2. CẤU TRÚC CHƯƠNG TRÌNH</w:t>
        </w:r>
        <w:r>
          <w:tab/>
        </w:r>
        <w:r>
          <w:fldChar w:fldCharType="begin"/>
        </w:r>
        <w:r>
          <w:instrText xml:space="preserve"> PAGEREF _Toc4556 \h </w:instrText>
        </w:r>
        <w:r>
          <w:fldChar w:fldCharType="separate"/>
        </w:r>
        <w:r>
          <w:t>3</w:t>
        </w:r>
        <w:r>
          <w:fldChar w:fldCharType="end"/>
        </w:r>
      </w:hyperlink>
    </w:p>
    <w:p w:rsidR="005F0D9D" w:rsidRDefault="00D42EAB">
      <w:pPr>
        <w:pStyle w:val="TOC1"/>
        <w:tabs>
          <w:tab w:val="right" w:leader="dot" w:pos="9792"/>
        </w:tabs>
      </w:pPr>
      <w:hyperlink w:anchor="_Toc14304" w:history="1">
        <w:r>
          <w:rPr>
            <w:rFonts w:eastAsia="Times New Roman"/>
            <w:b/>
            <w:bCs/>
          </w:rPr>
          <w:t>3. BÀI 2 TRUY VẤN LINQ TRÊN M</w:t>
        </w:r>
        <w:r>
          <w:rPr>
            <w:rFonts w:eastAsia="Times New Roman"/>
            <w:b/>
            <w:bCs/>
          </w:rPr>
          <w:t>ẢNG</w:t>
        </w:r>
        <w:r>
          <w:tab/>
        </w:r>
        <w:r>
          <w:fldChar w:fldCharType="begin"/>
        </w:r>
        <w:r>
          <w:instrText xml:space="preserve"> PAGEREF _Toc14304 \h </w:instrText>
        </w:r>
        <w:r>
          <w:fldChar w:fldCharType="separate"/>
        </w:r>
        <w:r>
          <w:t>3</w:t>
        </w:r>
        <w:r>
          <w:fldChar w:fldCharType="end"/>
        </w:r>
      </w:hyperlink>
    </w:p>
    <w:p w:rsidR="005F0D9D" w:rsidRDefault="00D42EAB">
      <w:pPr>
        <w:pStyle w:val="TOC2"/>
        <w:tabs>
          <w:tab w:val="right" w:leader="dot" w:pos="9792"/>
        </w:tabs>
        <w:ind w:left="480"/>
      </w:pPr>
      <w:hyperlink w:anchor="_Toc24850" w:history="1">
        <w:r>
          <w:rPr>
            <w:rFonts w:eastAsia="Times New Roman"/>
          </w:rPr>
          <w:t>3.1. Mảng số nguyên</w:t>
        </w:r>
        <w:r>
          <w:tab/>
        </w:r>
        <w:r>
          <w:fldChar w:fldCharType="begin"/>
        </w:r>
        <w:r>
          <w:instrText xml:space="preserve"> PAGEREF _Toc24850 \h </w:instrText>
        </w:r>
        <w:r>
          <w:fldChar w:fldCharType="separate"/>
        </w:r>
        <w:r>
          <w:t>3</w:t>
        </w:r>
        <w:r>
          <w:fldChar w:fldCharType="end"/>
        </w:r>
      </w:hyperlink>
    </w:p>
    <w:p w:rsidR="005F0D9D" w:rsidRDefault="00D42EAB">
      <w:pPr>
        <w:pStyle w:val="TOC2"/>
        <w:tabs>
          <w:tab w:val="right" w:leader="dot" w:pos="9792"/>
        </w:tabs>
        <w:ind w:left="480"/>
      </w:pPr>
      <w:hyperlink w:anchor="_Toc30623" w:history="1">
        <w:r>
          <w:rPr>
            <w:rFonts w:eastAsia="Times New Roman"/>
          </w:rPr>
          <w:t>3.2. Mảng chuỗi</w:t>
        </w:r>
        <w:r>
          <w:tab/>
        </w:r>
        <w:r>
          <w:fldChar w:fldCharType="begin"/>
        </w:r>
        <w:r>
          <w:instrText xml:space="preserve"> PAGEREF _Toc30623 \h </w:instrText>
        </w:r>
        <w:r>
          <w:fldChar w:fldCharType="separate"/>
        </w:r>
        <w:r>
          <w:t>4</w:t>
        </w:r>
        <w:r>
          <w:fldChar w:fldCharType="end"/>
        </w:r>
      </w:hyperlink>
    </w:p>
    <w:p w:rsidR="005F0D9D" w:rsidRDefault="00D42EAB">
      <w:pPr>
        <w:pStyle w:val="TOC1"/>
        <w:tabs>
          <w:tab w:val="right" w:leader="dot" w:pos="9792"/>
        </w:tabs>
      </w:pPr>
      <w:hyperlink w:anchor="_Toc4153" w:history="1">
        <w:r>
          <w:rPr>
            <w:rFonts w:eastAsia="Times New Roman"/>
            <w:b/>
            <w:bCs/>
          </w:rPr>
          <w:t>4. BÀI 3 THỐNG KÊ VÀ PHÂN NHÓM</w:t>
        </w:r>
        <w:r>
          <w:tab/>
        </w:r>
        <w:r>
          <w:fldChar w:fldCharType="begin"/>
        </w:r>
        <w:r>
          <w:instrText xml:space="preserve"> PAGEREF</w:instrText>
        </w:r>
        <w:r>
          <w:instrText xml:space="preserve"> _Toc4153 \h </w:instrText>
        </w:r>
        <w:r>
          <w:fldChar w:fldCharType="separate"/>
        </w:r>
        <w:r>
          <w:t>5</w:t>
        </w:r>
        <w:r>
          <w:fldChar w:fldCharType="end"/>
        </w:r>
      </w:hyperlink>
    </w:p>
    <w:p w:rsidR="005F0D9D" w:rsidRDefault="00D42EAB">
      <w:pPr>
        <w:pStyle w:val="TOC2"/>
        <w:tabs>
          <w:tab w:val="right" w:leader="dot" w:pos="9792"/>
        </w:tabs>
        <w:ind w:left="480"/>
      </w:pPr>
      <w:hyperlink w:anchor="_Toc14745" w:history="1">
        <w:r>
          <w:rPr>
            <w:rFonts w:eastAsia="Times New Roman"/>
          </w:rPr>
          <w:t>4.1. Thống kê mảng số</w:t>
        </w:r>
        <w:r>
          <w:tab/>
        </w:r>
        <w:r>
          <w:fldChar w:fldCharType="begin"/>
        </w:r>
        <w:r>
          <w:instrText xml:space="preserve"> PAGEREF _Toc14745 \h </w:instrText>
        </w:r>
        <w:r>
          <w:fldChar w:fldCharType="separate"/>
        </w:r>
        <w:r>
          <w:t>5</w:t>
        </w:r>
        <w:r>
          <w:fldChar w:fldCharType="end"/>
        </w:r>
      </w:hyperlink>
    </w:p>
    <w:p w:rsidR="005F0D9D" w:rsidRDefault="00D42EAB">
      <w:pPr>
        <w:pStyle w:val="TOC2"/>
        <w:tabs>
          <w:tab w:val="right" w:leader="dot" w:pos="9792"/>
        </w:tabs>
        <w:ind w:left="480"/>
      </w:pPr>
      <w:hyperlink w:anchor="_Toc3108" w:history="1">
        <w:r>
          <w:rPr>
            <w:rFonts w:eastAsia="Times New Roman"/>
          </w:rPr>
          <w:t>4.2. Thống kê m</w:t>
        </w:r>
        <w:r>
          <w:rPr>
            <w:rFonts w:eastAsia="Times New Roman"/>
          </w:rPr>
          <w:t>ảng chuỗi</w:t>
        </w:r>
        <w:r>
          <w:tab/>
        </w:r>
        <w:r>
          <w:fldChar w:fldCharType="begin"/>
        </w:r>
        <w:r>
          <w:instrText xml:space="preserve"> PAGEREF _Toc3108 \h </w:instrText>
        </w:r>
        <w:r>
          <w:fldChar w:fldCharType="separate"/>
        </w:r>
        <w:r>
          <w:t>6</w:t>
        </w:r>
        <w:r>
          <w:fldChar w:fldCharType="end"/>
        </w:r>
      </w:hyperlink>
    </w:p>
    <w:p w:rsidR="005F0D9D" w:rsidRDefault="00D42EAB">
      <w:pPr>
        <w:pStyle w:val="TOC1"/>
        <w:tabs>
          <w:tab w:val="right" w:leader="dot" w:pos="9792"/>
        </w:tabs>
      </w:pPr>
      <w:hyperlink w:anchor="_Toc28658" w:history="1">
        <w:r>
          <w:rPr>
            <w:rFonts w:eastAsia="Times New Roman"/>
            <w:b/>
            <w:bCs/>
          </w:rPr>
          <w:t>5. BÀI 4 VÀ BÀI 5 DỮ LIỆU MÔN HỌC VÀ TRUY VẤN</w:t>
        </w:r>
        <w:r>
          <w:tab/>
        </w:r>
        <w:r>
          <w:fldChar w:fldCharType="begin"/>
        </w:r>
        <w:r>
          <w:instrText xml:space="preserve"> PAGEREF _Toc28658 \h </w:instrText>
        </w:r>
        <w:r>
          <w:fldChar w:fldCharType="separate"/>
        </w:r>
        <w:r>
          <w:t>7</w:t>
        </w:r>
        <w:r>
          <w:fldChar w:fldCharType="end"/>
        </w:r>
      </w:hyperlink>
    </w:p>
    <w:p w:rsidR="005F0D9D" w:rsidRDefault="00D42EAB">
      <w:pPr>
        <w:pStyle w:val="TOC2"/>
        <w:tabs>
          <w:tab w:val="right" w:leader="dot" w:pos="9792"/>
        </w:tabs>
        <w:ind w:left="480"/>
      </w:pPr>
      <w:hyperlink w:anchor="_Toc7147" w:history="1">
        <w:r>
          <w:rPr>
            <w:rFonts w:eastAsia="Times New Roman"/>
          </w:rPr>
          <w:t>5.1. Xây dựng dữ liệu đối tượng</w:t>
        </w:r>
        <w:r>
          <w:tab/>
        </w:r>
        <w:r>
          <w:fldChar w:fldCharType="begin"/>
        </w:r>
        <w:r>
          <w:instrText xml:space="preserve"> PAGEREF _Toc7147 \h </w:instrText>
        </w:r>
        <w:r>
          <w:fldChar w:fldCharType="separate"/>
        </w:r>
        <w:r>
          <w:t>7</w:t>
        </w:r>
        <w:r>
          <w:fldChar w:fldCharType="end"/>
        </w:r>
      </w:hyperlink>
    </w:p>
    <w:p w:rsidR="005F0D9D" w:rsidRDefault="00D42EAB">
      <w:pPr>
        <w:pStyle w:val="TOC2"/>
        <w:tabs>
          <w:tab w:val="right" w:leader="dot" w:pos="9792"/>
        </w:tabs>
        <w:ind w:left="480"/>
      </w:pPr>
      <w:hyperlink w:anchor="_Toc5315" w:history="1">
        <w:r>
          <w:rPr>
            <w:rFonts w:eastAsia="Times New Roman"/>
          </w:rPr>
          <w:t>5.2. Bài 5.1 Truy vấn cơ bản</w:t>
        </w:r>
        <w:r>
          <w:tab/>
        </w:r>
        <w:r>
          <w:fldChar w:fldCharType="begin"/>
        </w:r>
        <w:r>
          <w:instrText xml:space="preserve"> PAGEREF _Toc5315 \h </w:instrText>
        </w:r>
        <w:r>
          <w:fldChar w:fldCharType="separate"/>
        </w:r>
        <w:r>
          <w:t>9</w:t>
        </w:r>
        <w:r>
          <w:fldChar w:fldCharType="end"/>
        </w:r>
      </w:hyperlink>
    </w:p>
    <w:p w:rsidR="005F0D9D" w:rsidRDefault="00D42EAB">
      <w:pPr>
        <w:pStyle w:val="TOC2"/>
        <w:tabs>
          <w:tab w:val="right" w:leader="dot" w:pos="9792"/>
        </w:tabs>
        <w:ind w:left="480"/>
      </w:pPr>
      <w:hyperlink w:anchor="_Toc27424" w:history="1">
        <w:r>
          <w:rPr>
            <w:rFonts w:eastAsia="Times New Roman"/>
          </w:rPr>
          <w:t>5.3. Bài 5.2 Thống kê List MonHoc</w:t>
        </w:r>
        <w:r>
          <w:tab/>
        </w:r>
        <w:r>
          <w:fldChar w:fldCharType="begin"/>
        </w:r>
        <w:r>
          <w:instrText xml:space="preserve"> PAGEREF _Toc27424 \h </w:instrText>
        </w:r>
        <w:r>
          <w:fldChar w:fldCharType="separate"/>
        </w:r>
        <w:r>
          <w:t>10</w:t>
        </w:r>
        <w:r>
          <w:fldChar w:fldCharType="end"/>
        </w:r>
      </w:hyperlink>
    </w:p>
    <w:p w:rsidR="005F0D9D" w:rsidRDefault="00D42EAB">
      <w:pPr>
        <w:pStyle w:val="TOC1"/>
        <w:tabs>
          <w:tab w:val="right" w:leader="dot" w:pos="9792"/>
        </w:tabs>
      </w:pPr>
      <w:hyperlink w:anchor="_Toc16335" w:history="1">
        <w:r>
          <w:rPr>
            <w:rFonts w:eastAsia="Times New Roman"/>
            <w:b/>
            <w:bCs/>
          </w:rPr>
          <w:t>6. BÀI 6 JOIN HAI NGUỒN DỮ LIỆU</w:t>
        </w:r>
        <w:r>
          <w:tab/>
        </w:r>
        <w:r>
          <w:fldChar w:fldCharType="begin"/>
        </w:r>
        <w:r>
          <w:instrText xml:space="preserve"> PAGEREF _Toc16335 \h </w:instrText>
        </w:r>
        <w:r>
          <w:fldChar w:fldCharType="separate"/>
        </w:r>
        <w:r>
          <w:t>14</w:t>
        </w:r>
        <w:r>
          <w:fldChar w:fldCharType="end"/>
        </w:r>
      </w:hyperlink>
    </w:p>
    <w:p w:rsidR="005F0D9D" w:rsidRDefault="00D42EAB">
      <w:pPr>
        <w:pStyle w:val="TOC1"/>
        <w:tabs>
          <w:tab w:val="right" w:leader="dot" w:pos="9792"/>
        </w:tabs>
      </w:pPr>
      <w:hyperlink w:anchor="_Toc11044" w:history="1">
        <w:r>
          <w:rPr>
            <w:rFonts w:eastAsia="Times New Roman"/>
            <w:b/>
            <w:bCs/>
          </w:rPr>
          <w:t>7. KẾT QUẢ KIỂM TRA VÀ GHI CHÚ</w:t>
        </w:r>
        <w:r>
          <w:tab/>
        </w:r>
        <w:r>
          <w:fldChar w:fldCharType="begin"/>
        </w:r>
        <w:r>
          <w:instrText xml:space="preserve"> PAGEREF _Toc11044 \h </w:instrText>
        </w:r>
        <w:r>
          <w:fldChar w:fldCharType="separate"/>
        </w:r>
        <w:r>
          <w:t>18</w:t>
        </w:r>
        <w:r>
          <w:fldChar w:fldCharType="end"/>
        </w:r>
      </w:hyperlink>
    </w:p>
    <w:p w:rsidR="005F0D9D" w:rsidRDefault="00D42EAB">
      <w:pPr>
        <w:pStyle w:val="TOC1"/>
        <w:tabs>
          <w:tab w:val="right" w:leader="dot" w:pos="9792"/>
        </w:tabs>
      </w:pPr>
      <w:hyperlink w:anchor="_Toc6892" w:history="1">
        <w:r>
          <w:rPr>
            <w:rFonts w:eastAsia="Times New Roman"/>
            <w:b/>
            <w:bCs/>
          </w:rPr>
          <w:t>8. KẾT LUẬN</w:t>
        </w:r>
        <w:r>
          <w:tab/>
        </w:r>
        <w:r>
          <w:fldChar w:fldCharType="begin"/>
        </w:r>
        <w:r>
          <w:instrText xml:space="preserve"> PAGEREF _Toc6892 \h </w:instrText>
        </w:r>
        <w:r>
          <w:fldChar w:fldCharType="separate"/>
        </w:r>
        <w:r>
          <w:t>18</w:t>
        </w:r>
        <w:r>
          <w:fldChar w:fldCharType="end"/>
        </w:r>
      </w:hyperlink>
    </w:p>
    <w:p w:rsidR="005F0D9D" w:rsidRDefault="00D42EAB">
      <w:pPr>
        <w:spacing w:line="240" w:lineRule="auto"/>
        <w:jc w:val="both"/>
        <w:sectPr w:rsidR="005F0D9D">
          <w:footerReference w:type="default" r:id="rId11"/>
          <w:pgSz w:w="12240" w:h="15840"/>
          <w:pgMar w:top="1152" w:right="1176" w:bottom="1152" w:left="1224" w:header="720" w:footer="720" w:gutter="0"/>
          <w:pgNumType w:start="1"/>
          <w:cols w:space="720"/>
          <w:docGrid w:linePitch="360"/>
        </w:sectPr>
      </w:pPr>
      <w:r>
        <w:fldChar w:fldCharType="end"/>
      </w:r>
    </w:p>
    <w:p w:rsidR="005F0D9D" w:rsidRDefault="00D42EAB">
      <w:pPr>
        <w:pStyle w:val="Heading1"/>
        <w:spacing w:before="200" w:after="100" w:line="240" w:lineRule="auto"/>
        <w:jc w:val="both"/>
      </w:pPr>
      <w:bookmarkStart w:id="1" w:name="_Toc28349"/>
      <w:r>
        <w:rPr>
          <w:rFonts w:ascii="Times New Roman" w:eastAsia="Times New Roman" w:hAnsi="Times New Roman"/>
        </w:rPr>
        <w:lastRenderedPageBreak/>
        <w:t>1. MỤC TIÊU VÀ PHẠM VI BÀI LÀM</w:t>
      </w:r>
      <w:bookmarkEnd w:id="1"/>
    </w:p>
    <w:p w:rsidR="005F0D9D" w:rsidRDefault="00D42EAB">
      <w:pPr>
        <w:spacing w:after="120" w:line="240" w:lineRule="auto"/>
        <w:jc w:val="both"/>
      </w:pPr>
      <w:r>
        <w:rPr>
          <w:rFonts w:eastAsia="Times New Roman"/>
        </w:rPr>
        <w:t>Báo cáo này trình bày bài thực hành LINQ của dự án BaiThucHanhLINQ. Chương tr</w:t>
      </w:r>
      <w:r>
        <w:rPr>
          <w:rFonts w:eastAsia="Times New Roman"/>
        </w:rPr>
        <w:t>ình sử dụng mảng số nguyên, mảng chuỗi và List&lt;MonHoc&gt; để thực hiện lọc, sắp xếp, biến đổi, thống kê, phân nhóm và nối dữ liệu.</w:t>
      </w:r>
    </w:p>
    <w:p w:rsidR="005F0D9D" w:rsidRDefault="00D42EAB">
      <w:pPr>
        <w:pStyle w:val="ListBullet"/>
        <w:spacing w:after="60" w:line="240" w:lineRule="auto"/>
        <w:jc w:val="both"/>
      </w:pPr>
      <w:r>
        <w:rPr>
          <w:rFonts w:eastAsia="Times New Roman"/>
        </w:rPr>
        <w:t>Sử dụng các phương thức LINQ: Where, Select, OrderBy, ThenBy, Count, Sum, Min, Max, Distinct, GroupBy, Join, GroupJoin và Defaul</w:t>
      </w:r>
      <w:r>
        <w:rPr>
          <w:rFonts w:eastAsia="Times New Roman"/>
        </w:rPr>
        <w:t>tIfEmpty.</w:t>
      </w:r>
    </w:p>
    <w:p w:rsidR="005F0D9D" w:rsidRDefault="00D42EAB">
      <w:pPr>
        <w:pStyle w:val="ListBullet"/>
        <w:spacing w:after="60" w:line="240" w:lineRule="auto"/>
        <w:jc w:val="both"/>
      </w:pPr>
      <w:r>
        <w:rPr>
          <w:rFonts w:eastAsia="Times New Roman"/>
        </w:rPr>
        <w:t>Tách phần xử lý thành các lớp ArrayLINQ, ThongKePhanNhom và TruyVanMonHoc để dễ kiểm tra.</w:t>
      </w:r>
    </w:p>
    <w:p w:rsidR="005F0D9D" w:rsidRDefault="00D42EAB">
      <w:pPr>
        <w:pStyle w:val="ListBullet"/>
        <w:spacing w:after="60" w:line="240" w:lineRule="auto"/>
        <w:jc w:val="both"/>
      </w:pPr>
      <w:r>
        <w:rPr>
          <w:rFonts w:eastAsia="Times New Roman"/>
        </w:rPr>
        <w:t>Main gọi lần lượt các phần Bài 2, Bài 3, Bài 4, Bài 5 và Bài 6.</w:t>
      </w:r>
    </w:p>
    <w:p w:rsidR="005F0D9D" w:rsidRDefault="00D42EAB">
      <w:pPr>
        <w:pStyle w:val="Heading1"/>
        <w:spacing w:before="200" w:after="100" w:line="240" w:lineRule="auto"/>
        <w:jc w:val="both"/>
      </w:pPr>
      <w:bookmarkStart w:id="2" w:name="_Toc4556"/>
      <w:r>
        <w:rPr>
          <w:rFonts w:ascii="Times New Roman" w:eastAsia="Times New Roman" w:hAnsi="Times New Roman"/>
        </w:rPr>
        <w:t>2. CẤU TRÚC CHƯƠNG TRÌNH</w:t>
      </w:r>
      <w:bookmarkEnd w:id="2"/>
    </w:p>
    <w:tbl>
      <w:tblPr>
        <w:tblStyle w:val="TableGrid"/>
        <w:tblW w:w="0" w:type="auto"/>
        <w:jc w:val="center"/>
        <w:tblLook w:val="04A0" w:firstRow="1" w:lastRow="0" w:firstColumn="1" w:lastColumn="0" w:noHBand="0" w:noVBand="1"/>
      </w:tblPr>
      <w:tblGrid>
        <w:gridCol w:w="3168"/>
        <w:gridCol w:w="6624"/>
      </w:tblGrid>
      <w:tr w:rsidR="005F0D9D">
        <w:trPr>
          <w:jc w:val="center"/>
        </w:trPr>
        <w:tc>
          <w:tcPr>
            <w:tcW w:w="316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Tập tin</w:t>
            </w:r>
          </w:p>
        </w:tc>
        <w:tc>
          <w:tcPr>
            <w:tcW w:w="662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Vai trò</w:t>
            </w:r>
          </w:p>
        </w:tc>
      </w:tr>
      <w:tr w:rsidR="005F0D9D">
        <w:trPr>
          <w:jc w:val="center"/>
        </w:trPr>
        <w:tc>
          <w:tcPr>
            <w:tcW w:w="316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Program.cs</w:t>
            </w:r>
          </w:p>
        </w:tc>
        <w:tc>
          <w:tcPr>
            <w:tcW w:w="662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Thiết lập UTF-8 và gọi lần lượt các phư</w:t>
            </w:r>
            <w:r>
              <w:rPr>
                <w:rFonts w:eastAsia="Times New Roman"/>
              </w:rPr>
              <w:t>ơng thức run.</w:t>
            </w:r>
          </w:p>
        </w:tc>
      </w:tr>
      <w:tr w:rsidR="005F0D9D">
        <w:trPr>
          <w:jc w:val="center"/>
        </w:trPr>
        <w:tc>
          <w:tcPr>
            <w:tcW w:w="316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src/LINQ_Array.cs</w:t>
            </w:r>
          </w:p>
        </w:tc>
        <w:tc>
          <w:tcPr>
            <w:tcW w:w="662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Cài đặt Bài 2.1 và Bài 2.2 trên mảng số và mảng chuỗi.</w:t>
            </w:r>
          </w:p>
        </w:tc>
      </w:tr>
      <w:tr w:rsidR="005F0D9D">
        <w:trPr>
          <w:jc w:val="center"/>
        </w:trPr>
        <w:tc>
          <w:tcPr>
            <w:tcW w:w="316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src/ThongKePhanNhom.cs</w:t>
            </w:r>
          </w:p>
        </w:tc>
        <w:tc>
          <w:tcPr>
            <w:tcW w:w="662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Cài đặt Bài 3.1 và Bài 3.2 về thống kê và GroupBy.</w:t>
            </w:r>
          </w:p>
        </w:tc>
      </w:tr>
      <w:tr w:rsidR="005F0D9D">
        <w:trPr>
          <w:jc w:val="center"/>
        </w:trPr>
        <w:tc>
          <w:tcPr>
            <w:tcW w:w="316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src/TruyVanMonHoc.cs</w:t>
            </w:r>
          </w:p>
        </w:tc>
        <w:tc>
          <w:tcPr>
            <w:tcW w:w="662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Khai báo MonHoc, He, dữ liệu mẫu và các truy vấn Bài 5, Bài 6.</w:t>
            </w:r>
          </w:p>
        </w:tc>
      </w:tr>
    </w:tbl>
    <w:p w:rsidR="005F0D9D" w:rsidRDefault="005F0D9D">
      <w:pPr>
        <w:spacing w:line="240" w:lineRule="auto"/>
        <w:jc w:val="both"/>
      </w:pPr>
    </w:p>
    <w:p w:rsidR="005F0D9D" w:rsidRDefault="00D42EAB">
      <w:pPr>
        <w:spacing w:after="120" w:line="240" w:lineRule="auto"/>
        <w:jc w:val="both"/>
      </w:pPr>
      <w:r>
        <w:rPr>
          <w:rFonts w:eastAsia="Times New Roman"/>
        </w:rPr>
        <w:t xml:space="preserve">Luồng </w:t>
      </w:r>
      <w:r>
        <w:rPr>
          <w:rFonts w:eastAsia="Times New Roman"/>
        </w:rPr>
        <w:t>chạy chương trình: Main → ArrayLINQ.run() → ThongKePhanNhom.run() → TruyVanMonHoc.run().</w:t>
      </w:r>
    </w:p>
    <w:p w:rsidR="005F0D9D" w:rsidRDefault="00D42EAB">
      <w:pPr>
        <w:pStyle w:val="Heading1"/>
        <w:spacing w:before="200" w:after="100" w:line="240" w:lineRule="auto"/>
        <w:jc w:val="both"/>
      </w:pPr>
      <w:bookmarkStart w:id="3" w:name="_Toc14304"/>
      <w:r>
        <w:rPr>
          <w:rFonts w:ascii="Times New Roman" w:eastAsia="Times New Roman" w:hAnsi="Times New Roman"/>
        </w:rPr>
        <w:t>3. BÀI 2 TRUY VẤN LINQ TRÊN MẢNG</w:t>
      </w:r>
      <w:bookmarkEnd w:id="3"/>
    </w:p>
    <w:p w:rsidR="005F0D9D" w:rsidRDefault="00D42EAB">
      <w:pPr>
        <w:pStyle w:val="Heading2"/>
        <w:spacing w:before="120" w:after="100" w:line="240" w:lineRule="auto"/>
        <w:jc w:val="both"/>
      </w:pPr>
      <w:bookmarkStart w:id="4" w:name="_Toc24850"/>
      <w:r>
        <w:rPr>
          <w:rFonts w:ascii="Times New Roman" w:eastAsia="Times New Roman" w:hAnsi="Times New Roman"/>
        </w:rPr>
        <w:t>3.1. Mảng số nguyên</w:t>
      </w:r>
      <w:bookmarkEnd w:id="4"/>
    </w:p>
    <w:p w:rsidR="005F0D9D" w:rsidRDefault="00D42EAB">
      <w:pPr>
        <w:spacing w:after="120" w:line="240" w:lineRule="auto"/>
        <w:jc w:val="both"/>
      </w:pPr>
      <w:r>
        <w:rPr>
          <w:rFonts w:eastAsia="Times New Roman"/>
        </w:rPr>
        <w:t>Mảng số được xử lý bằng Where để lọc và Select để tạo dãy mới. Kết quả được in bằng ForEach sau khi chuyển truy vấ</w:t>
      </w:r>
      <w:r>
        <w:rPr>
          <w:rFonts w:eastAsia="Times New Roman"/>
        </w:rPr>
        <w:t>n thành List.</w:t>
      </w:r>
    </w:p>
    <w:p w:rsidR="005F0D9D" w:rsidRDefault="00D42EAB">
      <w:pPr>
        <w:spacing w:after="0" w:line="240" w:lineRule="auto"/>
        <w:ind w:left="360"/>
        <w:jc w:val="both"/>
        <w:rPr>
          <w:rFonts w:ascii="Consolas" w:hAnsi="Consolas" w:cs="Consolas"/>
          <w:sz w:val="21"/>
          <w:szCs w:val="21"/>
        </w:rPr>
      </w:pPr>
      <w:r>
        <w:rPr>
          <w:rFonts w:ascii="Consolas" w:eastAsia="Times New Roman" w:hAnsi="Consolas" w:cs="Consolas"/>
          <w:sz w:val="21"/>
          <w:szCs w:val="21"/>
        </w:rPr>
        <w:t>array.Where(x =&gt; x % 3 == 0 &amp;&amp; x % 4 == 0)</w:t>
      </w:r>
    </w:p>
    <w:p w:rsidR="005F0D9D" w:rsidRDefault="00D42EAB">
      <w:pPr>
        <w:spacing w:after="0" w:line="240" w:lineRule="auto"/>
        <w:ind w:left="360"/>
        <w:jc w:val="both"/>
        <w:rPr>
          <w:rFonts w:ascii="Consolas" w:hAnsi="Consolas" w:cs="Consolas"/>
          <w:sz w:val="21"/>
          <w:szCs w:val="21"/>
        </w:rPr>
      </w:pPr>
      <w:r>
        <w:rPr>
          <w:rFonts w:ascii="Consolas" w:eastAsia="Times New Roman" w:hAnsi="Consolas" w:cs="Consolas"/>
          <w:sz w:val="21"/>
          <w:szCs w:val="21"/>
        </w:rPr>
        <w:t>array.Select(x =&gt; x % 2 == 0 ? x / 2 : x)</w:t>
      </w:r>
    </w:p>
    <w:tbl>
      <w:tblPr>
        <w:tblStyle w:val="TableGrid"/>
        <w:tblW w:w="0" w:type="auto"/>
        <w:jc w:val="center"/>
        <w:tblLook w:val="04A0" w:firstRow="1" w:lastRow="0" w:firstColumn="1" w:lastColumn="0" w:noHBand="0" w:noVBand="1"/>
      </w:tblPr>
      <w:tblGrid>
        <w:gridCol w:w="6121"/>
        <w:gridCol w:w="3887"/>
      </w:tblGrid>
      <w:tr w:rsidR="005F0D9D">
        <w:trPr>
          <w:jc w:val="center"/>
        </w:trPr>
        <w:tc>
          <w:tcPr>
            <w:tcW w:w="612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Yêu cầu</w:t>
            </w:r>
          </w:p>
        </w:tc>
        <w:tc>
          <w:tcPr>
            <w:tcW w:w="388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Kết quả chương trình</w:t>
            </w:r>
          </w:p>
        </w:tc>
      </w:tr>
      <w:tr w:rsidR="005F0D9D">
        <w:trPr>
          <w:jc w:val="center"/>
        </w:trPr>
        <w:tc>
          <w:tcPr>
            <w:tcW w:w="6121" w:type="dxa"/>
            <w:tcBorders>
              <w:top w:val="single" w:sz="4" w:space="0" w:color="000000"/>
              <w:left w:val="single" w:sz="4" w:space="0" w:color="000000"/>
              <w:bottom w:val="single" w:sz="4" w:space="0" w:color="000000"/>
              <w:right w:val="single" w:sz="4" w:space="0" w:color="000000"/>
            </w:tcBorders>
            <w:vAlign w:val="center"/>
          </w:tcPr>
          <w:p w:rsidR="005F0D9D" w:rsidRDefault="00D42EAB">
            <w:pPr>
              <w:numPr>
                <w:ilvl w:val="0"/>
                <w:numId w:val="7"/>
              </w:numPr>
              <w:spacing w:after="0" w:line="240" w:lineRule="auto"/>
              <w:jc w:val="both"/>
              <w:rPr>
                <w:rFonts w:eastAsia="Times New Roman"/>
              </w:rPr>
            </w:pPr>
            <w:r>
              <w:rPr>
                <w:rFonts w:eastAsia="Times New Roman"/>
              </w:rPr>
              <w:t>Chia hết cho 3 và 4</w:t>
            </w:r>
          </w:p>
          <w:p w:rsidR="005F0D9D" w:rsidRDefault="005F0D9D">
            <w:pPr>
              <w:shd w:val="clear" w:color="auto" w:fill="FFFFFF"/>
              <w:spacing w:line="240" w:lineRule="auto"/>
              <w:rPr>
                <w:rFonts w:ascii="Consolas" w:eastAsia="Consolas" w:hAnsi="Consolas" w:cs="Consolas"/>
                <w:sz w:val="21"/>
                <w:szCs w:val="21"/>
                <w:shd w:val="clear" w:color="auto" w:fill="FFFFFF"/>
                <w:lang w:eastAsia="zh-CN" w:bidi="ar"/>
              </w:rPr>
            </w:pPr>
          </w:p>
          <w:p w:rsidR="005F0D9D" w:rsidRDefault="00D42EAB">
            <w:pPr>
              <w:shd w:val="clear" w:color="auto" w:fill="FFFFFF"/>
              <w:spacing w:line="240" w:lineRule="auto"/>
              <w:rPr>
                <w:rFonts w:ascii="Consolas" w:eastAsia="Consolas" w:hAnsi="Consolas" w:cs="Consolas"/>
                <w:sz w:val="21"/>
                <w:szCs w:val="21"/>
                <w:shd w:val="clear" w:color="auto" w:fill="FFFFFF"/>
                <w:lang w:eastAsia="zh-CN" w:bidi="ar"/>
              </w:rPr>
            </w:pPr>
            <w:r>
              <w:rPr>
                <w:rFonts w:ascii="Consolas" w:eastAsia="Consolas" w:hAnsi="Consolas" w:cs="Consolas"/>
                <w:sz w:val="21"/>
                <w:szCs w:val="21"/>
                <w:shd w:val="clear" w:color="auto" w:fill="FFFFFF"/>
                <w:lang w:eastAsia="zh-CN" w:bidi="ar"/>
              </w:rPr>
              <w:t xml:space="preserve">public static void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LietKeChiaHet3Va4(int[] array)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Console.WriteLine("2.1.a: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w:t>
            </w:r>
            <w:r>
              <w:rPr>
                <w:rFonts w:ascii="Consolas" w:eastAsia="Consolas" w:hAnsi="Consolas" w:cs="Consolas"/>
                <w:sz w:val="21"/>
                <w:szCs w:val="21"/>
                <w:shd w:val="clear" w:color="auto" w:fill="FFFFFF"/>
                <w:lang w:eastAsia="zh-CN" w:bidi="ar"/>
              </w:rPr>
              <w:t>array            .Where(x =&gt; x % 3 == 0 &amp;&amp; x % 4 == 0)</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.ForEach(Console.WriteLine);</w:t>
            </w:r>
          </w:p>
          <w:p w:rsidR="005F0D9D" w:rsidRDefault="00D42EAB">
            <w:pPr>
              <w:shd w:val="clear" w:color="auto" w:fill="FFFFFF"/>
              <w:spacing w:line="240" w:lineRule="auto"/>
              <w:ind w:firstLine="461"/>
              <w:rPr>
                <w:rFonts w:ascii="Consolas" w:eastAsia="Consolas" w:hAnsi="Consolas" w:cs="Consolas"/>
                <w:sz w:val="21"/>
                <w:szCs w:val="21"/>
                <w:shd w:val="clear" w:color="auto" w:fill="FFFFFF"/>
                <w:lang w:eastAsia="zh-CN" w:bidi="ar"/>
              </w:rPr>
            </w:pPr>
            <w:r>
              <w:rPr>
                <w:rFonts w:ascii="Consolas" w:eastAsia="Consolas" w:hAnsi="Consolas" w:cs="Consolas"/>
                <w:sz w:val="21"/>
                <w:szCs w:val="21"/>
                <w:shd w:val="clear" w:color="auto" w:fill="FFFFFF"/>
                <w:lang w:eastAsia="zh-CN" w:bidi="ar"/>
              </w:rPr>
              <w:t>}</w:t>
            </w:r>
          </w:p>
          <w:p w:rsidR="005F0D9D" w:rsidRDefault="005F0D9D">
            <w:pPr>
              <w:shd w:val="clear" w:color="auto" w:fill="FFFFFF"/>
              <w:spacing w:line="240" w:lineRule="auto"/>
              <w:ind w:firstLine="461"/>
              <w:rPr>
                <w:rFonts w:ascii="Consolas" w:eastAsia="Consolas" w:hAnsi="Consolas" w:cs="Consolas"/>
                <w:sz w:val="21"/>
                <w:szCs w:val="21"/>
                <w:shd w:val="clear" w:color="auto" w:fill="FFFFFF"/>
                <w:lang w:eastAsia="zh-CN" w:bidi="ar"/>
              </w:rPr>
            </w:pPr>
          </w:p>
        </w:tc>
        <w:tc>
          <w:tcPr>
            <w:tcW w:w="388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12, 24, 0</w:t>
            </w:r>
          </w:p>
        </w:tc>
      </w:tr>
      <w:tr w:rsidR="005F0D9D">
        <w:trPr>
          <w:jc w:val="center"/>
        </w:trPr>
        <w:tc>
          <w:tcPr>
            <w:tcW w:w="6121" w:type="dxa"/>
            <w:tcBorders>
              <w:top w:val="single" w:sz="4" w:space="0" w:color="000000"/>
              <w:left w:val="single" w:sz="4" w:space="0" w:color="000000"/>
              <w:bottom w:val="single" w:sz="4" w:space="0" w:color="000000"/>
              <w:right w:val="single" w:sz="4" w:space="0" w:color="000000"/>
            </w:tcBorders>
            <w:vAlign w:val="center"/>
          </w:tcPr>
          <w:p w:rsidR="005F0D9D" w:rsidRDefault="00D42EAB">
            <w:pPr>
              <w:numPr>
                <w:ilvl w:val="0"/>
                <w:numId w:val="7"/>
              </w:numPr>
              <w:spacing w:after="0" w:line="240" w:lineRule="auto"/>
              <w:jc w:val="both"/>
              <w:rPr>
                <w:rFonts w:eastAsia="Times New Roman"/>
              </w:rPr>
            </w:pPr>
            <w:r>
              <w:rPr>
                <w:rFonts w:eastAsia="Times New Roman"/>
              </w:rPr>
              <w:t>Nhỏ hơn hoặc bằng 3</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static void LietKeNhoHonBang3(int[] array)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Console.WriteLine("2.1.b: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w:t>
            </w:r>
            <w:r>
              <w:rPr>
                <w:rFonts w:ascii="Consolas" w:eastAsia="Consolas" w:hAnsi="Consolas" w:cs="Consolas"/>
                <w:sz w:val="21"/>
                <w:szCs w:val="21"/>
                <w:shd w:val="clear" w:color="auto" w:fill="FFFFFF"/>
                <w:lang w:eastAsia="zh-CN" w:bidi="ar"/>
              </w:rPr>
              <w:t>array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.Where(x =&gt; x &lt;= 3)</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.ForEach(Console.WriteLine);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rPr>
                <w:rFonts w:eastAsia="Times New Roman"/>
              </w:rPr>
            </w:pPr>
          </w:p>
        </w:tc>
        <w:tc>
          <w:tcPr>
            <w:tcW w:w="388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lastRenderedPageBreak/>
              <w:t xml:space="preserve">3, </w:t>
            </w:r>
            <w:r>
              <w:rPr>
                <w:rFonts w:ascii="Consolas" w:eastAsia="Times New Roman" w:hAnsi="Consolas" w:cs="Consolas"/>
                <w:sz w:val="21"/>
                <w:szCs w:val="21"/>
              </w:rPr>
              <w:t>0</w:t>
            </w:r>
          </w:p>
        </w:tc>
      </w:tr>
      <w:tr w:rsidR="005F0D9D">
        <w:trPr>
          <w:jc w:val="center"/>
        </w:trPr>
        <w:tc>
          <w:tcPr>
            <w:tcW w:w="6121" w:type="dxa"/>
            <w:tcBorders>
              <w:top w:val="single" w:sz="4" w:space="0" w:color="000000"/>
              <w:left w:val="single" w:sz="4" w:space="0" w:color="000000"/>
              <w:bottom w:val="single" w:sz="4" w:space="0" w:color="000000"/>
              <w:right w:val="single" w:sz="4" w:space="0" w:color="000000"/>
            </w:tcBorders>
            <w:vAlign w:val="center"/>
          </w:tcPr>
          <w:p w:rsidR="005F0D9D" w:rsidRDefault="00D42EAB">
            <w:pPr>
              <w:numPr>
                <w:ilvl w:val="0"/>
                <w:numId w:val="7"/>
              </w:numPr>
              <w:spacing w:after="0" w:line="240" w:lineRule="auto"/>
              <w:jc w:val="both"/>
              <w:rPr>
                <w:rFonts w:eastAsia="Times New Roman"/>
              </w:rPr>
            </w:pPr>
            <w:r>
              <w:rPr>
                <w:rFonts w:eastAsia="Times New Roman"/>
              </w:rPr>
              <w:t>Số chẵn chia đôi, số lẻ giữ nguyên</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static int[] TaoDayMoi(int[] array)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Console.WriteLine("2.1.c: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return </w:t>
            </w:r>
            <w:r>
              <w:rPr>
                <w:rFonts w:ascii="Consolas" w:eastAsia="Consolas" w:hAnsi="Consolas" w:cs="Consolas"/>
                <w:sz w:val="21"/>
                <w:szCs w:val="21"/>
                <w:shd w:val="clear" w:color="auto" w:fill="FFFFFF"/>
                <w:lang w:eastAsia="zh-CN" w:bidi="ar"/>
              </w:rPr>
              <w:t>array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.Select(x =&gt; x % 2 == 0 ? x / 2 : x)</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.ToArray();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rPr>
                <w:rFonts w:eastAsia="Times New Roman"/>
              </w:rPr>
            </w:pPr>
          </w:p>
        </w:tc>
        <w:tc>
          <w:tcPr>
            <w:tcW w:w="388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rPr>
            </w:pPr>
            <w:r>
              <w:rPr>
                <w:rFonts w:ascii="Consolas" w:eastAsia="Times New Roman" w:hAnsi="Consolas" w:cs="Consolas"/>
                <w:sz w:val="21"/>
                <w:szCs w:val="21"/>
              </w:rPr>
              <w:t>25, 21, 8, 3, 9, 4, 6, 7, 12, 0</w:t>
            </w:r>
          </w:p>
        </w:tc>
      </w:tr>
    </w:tbl>
    <w:p w:rsidR="005F0D9D" w:rsidRDefault="005F0D9D">
      <w:pPr>
        <w:spacing w:line="240" w:lineRule="auto"/>
        <w:jc w:val="both"/>
      </w:pPr>
    </w:p>
    <w:p w:rsidR="005F0D9D" w:rsidRDefault="00D42EAB">
      <w:pPr>
        <w:spacing w:after="120" w:line="240" w:lineRule="auto"/>
        <w:jc w:val="both"/>
      </w:pPr>
      <w:r>
        <w:rPr>
          <w:rFonts w:eastAsia="Times New Roman"/>
          <w:b/>
        </w:rPr>
        <w:t xml:space="preserve">Ghi chú đối chiếu yêu cầu: </w:t>
      </w:r>
      <w:r>
        <w:rPr>
          <w:rFonts w:eastAsia="Times New Roman"/>
          <w:bCs/>
        </w:rPr>
        <w:t>T</w:t>
      </w:r>
      <w:r>
        <w:rPr>
          <w:rFonts w:eastAsia="Times New Roman"/>
          <w:bCs/>
        </w:rPr>
        <w:t xml:space="preserve">rong mã hiện tại, câu 2.1.b sử dụng điều kiện x &lt; 3. Vì vậy kết quả thực tế chỉ in 0. Nếu cần đúng theo yêu </w:t>
      </w:r>
      <w:r>
        <w:rPr>
          <w:rFonts w:eastAsia="Times New Roman"/>
          <w:bCs/>
        </w:rPr>
        <w:t>cầu nhỏ hơn hoặc bằng 3, điều kiện cần là x &lt;= 3 để có thêm giá trị 3.</w:t>
      </w:r>
    </w:p>
    <w:p w:rsidR="005F0D9D" w:rsidRDefault="00D42EAB">
      <w:pPr>
        <w:pStyle w:val="Heading2"/>
        <w:spacing w:before="120" w:after="100" w:line="240" w:lineRule="auto"/>
        <w:jc w:val="both"/>
      </w:pPr>
      <w:bookmarkStart w:id="5" w:name="_Toc30623"/>
      <w:r>
        <w:rPr>
          <w:rFonts w:ascii="Times New Roman" w:eastAsia="Times New Roman" w:hAnsi="Times New Roman"/>
        </w:rPr>
        <w:t>3.2. Mảng chuỗi</w:t>
      </w:r>
      <w:bookmarkEnd w:id="5"/>
    </w:p>
    <w:p w:rsidR="005F0D9D" w:rsidRDefault="00D42EAB">
      <w:pPr>
        <w:spacing w:after="120" w:line="240" w:lineRule="auto"/>
        <w:jc w:val="both"/>
      </w:pPr>
      <w:r>
        <w:rPr>
          <w:rFonts w:eastAsia="Times New Roman"/>
        </w:rPr>
        <w:t>Các truy vấn dùng Length để đo độ dài, OrderBy để sắp xếp, Select để biến đổi chuỗi và char.IsUpper để xác định chữ cái đầu viết hoa.</w:t>
      </w:r>
    </w:p>
    <w:tbl>
      <w:tblPr>
        <w:tblStyle w:val="TableGrid"/>
        <w:tblW w:w="0" w:type="auto"/>
        <w:jc w:val="center"/>
        <w:tblLook w:val="04A0" w:firstRow="1" w:lastRow="0" w:firstColumn="1" w:lastColumn="0" w:noHBand="0" w:noVBand="1"/>
      </w:tblPr>
      <w:tblGrid>
        <w:gridCol w:w="4835"/>
        <w:gridCol w:w="5173"/>
      </w:tblGrid>
      <w:tr w:rsidR="005F0D9D">
        <w:trPr>
          <w:jc w:val="center"/>
        </w:trPr>
        <w:tc>
          <w:tcPr>
            <w:tcW w:w="4032"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Yêu cầu</w:t>
            </w:r>
          </w:p>
        </w:tc>
        <w:tc>
          <w:tcPr>
            <w:tcW w:w="576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Kết quả chương trình</w:t>
            </w:r>
          </w:p>
        </w:tc>
      </w:tr>
      <w:tr w:rsidR="005F0D9D">
        <w:trPr>
          <w:trHeight w:val="254"/>
          <w:jc w:val="center"/>
        </w:trPr>
        <w:tc>
          <w:tcPr>
            <w:tcW w:w="4032" w:type="dxa"/>
            <w:tcBorders>
              <w:top w:val="single" w:sz="4" w:space="0" w:color="000000"/>
              <w:left w:val="single" w:sz="4" w:space="0" w:color="000000"/>
              <w:bottom w:val="single" w:sz="4" w:space="0" w:color="000000"/>
              <w:right w:val="single" w:sz="4" w:space="0" w:color="000000"/>
            </w:tcBorders>
            <w:vAlign w:val="center"/>
          </w:tcPr>
          <w:p w:rsidR="005F0D9D" w:rsidRDefault="00D42EAB">
            <w:pPr>
              <w:numPr>
                <w:ilvl w:val="0"/>
                <w:numId w:val="8"/>
              </w:numPr>
              <w:spacing w:after="0" w:line="240" w:lineRule="auto"/>
              <w:jc w:val="both"/>
              <w:rPr>
                <w:rFonts w:eastAsia="Times New Roman"/>
              </w:rPr>
            </w:pPr>
            <w:r>
              <w:rPr>
                <w:rFonts w:eastAsia="Times New Roman"/>
              </w:rPr>
              <w:t>Độ dà</w:t>
            </w:r>
            <w:r>
              <w:rPr>
                <w:rFonts w:eastAsia="Times New Roman"/>
              </w:rPr>
              <w:t>i 4, sắp xếp theo ký tự đầu</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static void CauA(string[]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Console.WriteLine("2.2.a: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lastRenderedPageBreak/>
              <w:t>            .Where(x =&gt; x.Length == 4)</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.OrderBy(x =&gt; x[0])</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.ForEach(Console</w:t>
            </w:r>
            <w:r>
              <w:rPr>
                <w:rFonts w:ascii="Consolas" w:eastAsia="Consolas" w:hAnsi="Consolas" w:cs="Consolas"/>
                <w:sz w:val="21"/>
                <w:szCs w:val="21"/>
                <w:shd w:val="clear" w:color="auto" w:fill="FFFFFF"/>
                <w:lang w:eastAsia="zh-CN" w:bidi="ar"/>
              </w:rPr>
              <w:t>.WriteLine);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pacing w:after="0" w:line="240" w:lineRule="auto"/>
              <w:jc w:val="both"/>
              <w:rPr>
                <w:rFonts w:eastAsia="Times New Roman"/>
              </w:rPr>
            </w:pPr>
            <w:r>
              <w:rPr>
                <w:rFonts w:eastAsia="Times New Roman"/>
              </w:rPr>
              <w:t xml:space="preserve"> </w:t>
            </w:r>
          </w:p>
        </w:tc>
        <w:tc>
          <w:tcPr>
            <w:tcW w:w="576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lastRenderedPageBreak/>
              <w:t>Kiều, Thúy, Thúy, lòng</w:t>
            </w:r>
          </w:p>
        </w:tc>
      </w:tr>
      <w:tr w:rsidR="005F0D9D">
        <w:trPr>
          <w:jc w:val="center"/>
        </w:trPr>
        <w:tc>
          <w:tcPr>
            <w:tcW w:w="4032" w:type="dxa"/>
            <w:tcBorders>
              <w:top w:val="single" w:sz="4" w:space="0" w:color="000000"/>
              <w:left w:val="single" w:sz="4" w:space="0" w:color="000000"/>
              <w:bottom w:val="single" w:sz="4" w:space="0" w:color="000000"/>
              <w:right w:val="single" w:sz="4" w:space="0" w:color="000000"/>
            </w:tcBorders>
            <w:vAlign w:val="center"/>
          </w:tcPr>
          <w:p w:rsidR="005F0D9D" w:rsidRDefault="00D42EAB">
            <w:pPr>
              <w:numPr>
                <w:ilvl w:val="0"/>
                <w:numId w:val="8"/>
              </w:numPr>
              <w:spacing w:after="0" w:line="240" w:lineRule="auto"/>
              <w:jc w:val="both"/>
              <w:rPr>
                <w:rFonts w:eastAsia="Times New Roman"/>
              </w:rPr>
            </w:pPr>
            <w:r>
              <w:rPr>
                <w:rFonts w:eastAsia="Times New Roman"/>
              </w:rPr>
              <w:t>Chuỗi thường - chuỗi hoa</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static void CauB(string[]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Console.WriteLine("2.2.b: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.Select(x =&gt; $"{x.ToLower()} - {x.ToUpper()}")</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.ForEach(Console.WriteLine);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rPr>
                <w:rFonts w:eastAsia="Times New Roman"/>
              </w:rPr>
            </w:pPr>
          </w:p>
        </w:tc>
        <w:tc>
          <w:tcPr>
            <w:tcW w:w="576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đầu - ĐẦU</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lòng - LÒNG</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hai - HAI</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ả - Ả</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tố - TỐ</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nga - NGA</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thúy - THÚY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kiều - KIỀU</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là - LÀ</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chị - CHỊ</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em - EM</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là - LÀ</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thúy - THÚY</w:t>
            </w:r>
          </w:p>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vân - VÂN</w:t>
            </w:r>
          </w:p>
        </w:tc>
      </w:tr>
      <w:tr w:rsidR="005F0D9D">
        <w:trPr>
          <w:jc w:val="center"/>
        </w:trPr>
        <w:tc>
          <w:tcPr>
            <w:tcW w:w="4032" w:type="dxa"/>
            <w:tcBorders>
              <w:top w:val="single" w:sz="4" w:space="0" w:color="000000"/>
              <w:left w:val="single" w:sz="4" w:space="0" w:color="000000"/>
              <w:bottom w:val="single" w:sz="4" w:space="0" w:color="000000"/>
              <w:right w:val="single" w:sz="4" w:space="0" w:color="000000"/>
            </w:tcBorders>
            <w:vAlign w:val="center"/>
          </w:tcPr>
          <w:p w:rsidR="005F0D9D" w:rsidRDefault="00D42EAB">
            <w:pPr>
              <w:numPr>
                <w:ilvl w:val="0"/>
                <w:numId w:val="8"/>
              </w:numPr>
              <w:spacing w:after="0" w:line="240" w:lineRule="auto"/>
              <w:jc w:val="both"/>
              <w:rPr>
                <w:rFonts w:eastAsia="Times New Roman"/>
              </w:rPr>
            </w:pPr>
            <w:r>
              <w:rPr>
                <w:rFonts w:eastAsia="Times New Roman"/>
              </w:rPr>
              <w:t>Có chứa ký tự u</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static void CauC(string[]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Console.WriteLine("2.2.c: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.Where(x =&gt; x.Contains("u"))</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.ForEach(Console.WriteLine);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rPr>
                <w:rFonts w:eastAsia="Times New Roman"/>
              </w:rPr>
            </w:pPr>
          </w:p>
        </w:tc>
        <w:tc>
          <w:tcPr>
            <w:tcW w:w="576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đầu, Kiều</w:t>
            </w:r>
          </w:p>
        </w:tc>
      </w:tr>
      <w:tr w:rsidR="005F0D9D">
        <w:trPr>
          <w:jc w:val="center"/>
        </w:trPr>
        <w:tc>
          <w:tcPr>
            <w:tcW w:w="4032" w:type="dxa"/>
            <w:tcBorders>
              <w:top w:val="single" w:sz="4" w:space="0" w:color="000000"/>
              <w:left w:val="single" w:sz="4" w:space="0" w:color="000000"/>
              <w:bottom w:val="single" w:sz="4" w:space="0" w:color="000000"/>
              <w:right w:val="single" w:sz="4" w:space="0" w:color="000000"/>
            </w:tcBorders>
            <w:vAlign w:val="center"/>
          </w:tcPr>
          <w:p w:rsidR="005F0D9D" w:rsidRDefault="00D42EAB">
            <w:pPr>
              <w:numPr>
                <w:ilvl w:val="0"/>
                <w:numId w:val="8"/>
              </w:numPr>
              <w:spacing w:after="0" w:line="240" w:lineRule="auto"/>
              <w:jc w:val="both"/>
              <w:rPr>
                <w:rFonts w:eastAsia="Times New Roman"/>
              </w:rPr>
            </w:pPr>
            <w:r>
              <w:rPr>
                <w:rFonts w:eastAsia="Times New Roman"/>
              </w:rPr>
              <w:t>Bắt đầu bằng chữ in hoa</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static void CauD(string[]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lastRenderedPageBreak/>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Console.WriteLine("2.2.d: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mangChuoi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.Where(x =&gt; char.IsUpper(x[0]))</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.ForEach(Console.WriteLine);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rPr>
                <w:rFonts w:eastAsia="Times New Roman"/>
              </w:rPr>
            </w:pPr>
          </w:p>
        </w:tc>
        <w:tc>
          <w:tcPr>
            <w:tcW w:w="576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lastRenderedPageBreak/>
              <w:t>Thúy, Kiều, Thúy, Vân</w:t>
            </w:r>
          </w:p>
        </w:tc>
      </w:tr>
    </w:tbl>
    <w:p w:rsidR="005F0D9D" w:rsidRDefault="005F0D9D">
      <w:pPr>
        <w:spacing w:line="240" w:lineRule="auto"/>
        <w:jc w:val="both"/>
      </w:pPr>
    </w:p>
    <w:p w:rsidR="005F0D9D" w:rsidRDefault="00D42EAB">
      <w:pPr>
        <w:pStyle w:val="Heading1"/>
        <w:spacing w:before="200" w:after="100" w:line="240" w:lineRule="auto"/>
        <w:jc w:val="both"/>
      </w:pPr>
      <w:bookmarkStart w:id="6" w:name="_Toc4153"/>
      <w:r>
        <w:rPr>
          <w:rFonts w:ascii="Times New Roman" w:eastAsia="Times New Roman" w:hAnsi="Times New Roman"/>
        </w:rPr>
        <w:t>4. BÀI 3 THỐNG KÊ VÀ PHÂN NHÓM</w:t>
      </w:r>
      <w:bookmarkEnd w:id="6"/>
    </w:p>
    <w:p w:rsidR="005F0D9D" w:rsidRDefault="00D42EAB">
      <w:pPr>
        <w:pStyle w:val="Heading2"/>
        <w:spacing w:before="120" w:after="100" w:line="240" w:lineRule="auto"/>
        <w:jc w:val="both"/>
      </w:pPr>
      <w:bookmarkStart w:id="7" w:name="_Toc14745"/>
      <w:r>
        <w:rPr>
          <w:rFonts w:ascii="Times New Roman" w:eastAsia="Times New Roman" w:hAnsi="Times New Roman"/>
        </w:rPr>
        <w:t>4.1. Thống kê mảng số</w:t>
      </w:r>
      <w:bookmarkEnd w:id="7"/>
    </w:p>
    <w:p w:rsidR="005F0D9D" w:rsidRDefault="00D42EAB">
      <w:pPr>
        <w:spacing w:after="120" w:line="240" w:lineRule="auto"/>
        <w:jc w:val="both"/>
      </w:pPr>
      <w:r>
        <w:rPr>
          <w:rFonts w:eastAsia="Times New Roman"/>
        </w:rPr>
        <w:t xml:space="preserve">Bài 3.1 </w:t>
      </w:r>
      <w:r>
        <w:rPr>
          <w:rFonts w:eastAsia="Times New Roman"/>
        </w:rPr>
        <w:t>dùng Count để đếm, Sum để tính tổng, Max và Min để tìm cực trị, Distinct để bỏ trùng, và GroupBy để nhóm theo số dư khi chia cho 5.</w:t>
      </w:r>
    </w:p>
    <w:tbl>
      <w:tblPr>
        <w:tblStyle w:val="TableGrid"/>
        <w:tblW w:w="0" w:type="auto"/>
        <w:jc w:val="center"/>
        <w:tblLayout w:type="fixed"/>
        <w:tblLook w:val="04A0" w:firstRow="1" w:lastRow="0" w:firstColumn="1" w:lastColumn="0" w:noHBand="0" w:noVBand="1"/>
      </w:tblPr>
      <w:tblGrid>
        <w:gridCol w:w="4099"/>
        <w:gridCol w:w="2212"/>
        <w:gridCol w:w="3697"/>
      </w:tblGrid>
      <w:tr w:rsidR="005F0D9D">
        <w:trPr>
          <w:jc w:val="center"/>
        </w:trPr>
        <w:tc>
          <w:tcPr>
            <w:tcW w:w="6311"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Nội dung</w:t>
            </w:r>
          </w:p>
        </w:tc>
        <w:tc>
          <w:tcPr>
            <w:tcW w:w="369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0"/>
              </w:rPr>
            </w:pPr>
            <w:r>
              <w:rPr>
                <w:rFonts w:ascii="Consolas" w:eastAsia="Times New Roman" w:hAnsi="Consolas" w:cs="Consolas"/>
                <w:b/>
                <w:sz w:val="21"/>
                <w:szCs w:val="20"/>
              </w:rPr>
              <w:t>Kết quả</w:t>
            </w:r>
          </w:p>
        </w:tc>
      </w:tr>
      <w:tr w:rsidR="005F0D9D">
        <w:trPr>
          <w:jc w:val="center"/>
        </w:trPr>
        <w:tc>
          <w:tcPr>
            <w:tcW w:w="6311"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Tổng số phần tử</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Console.WriteLine($"a. T</w:t>
            </w:r>
            <w:r>
              <w:rPr>
                <w:rFonts w:ascii="Consolas" w:eastAsia="Consolas" w:hAnsi="Consolas" w:cs="Consolas"/>
                <w:sz w:val="21"/>
                <w:szCs w:val="21"/>
                <w:shd w:val="clear" w:color="auto" w:fill="FFFFFF"/>
                <w:lang w:eastAsia="zh-CN" w:bidi="ar"/>
              </w:rPr>
              <w:t>ổ</w:t>
            </w:r>
            <w:r>
              <w:rPr>
                <w:rFonts w:ascii="Consolas" w:eastAsia="Consolas" w:hAnsi="Consolas" w:cs="Consolas"/>
                <w:sz w:val="21"/>
                <w:szCs w:val="21"/>
                <w:shd w:val="clear" w:color="auto" w:fill="FFFFFF"/>
                <w:lang w:eastAsia="zh-CN" w:bidi="ar"/>
              </w:rPr>
              <w:t>ng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ph</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n t</w:t>
            </w:r>
            <w:r>
              <w:rPr>
                <w:rFonts w:ascii="Consolas" w:eastAsia="Consolas" w:hAnsi="Consolas" w:cs="Consolas"/>
                <w:sz w:val="21"/>
                <w:szCs w:val="21"/>
                <w:shd w:val="clear" w:color="auto" w:fill="FFFFFF"/>
                <w:lang w:eastAsia="zh-CN" w:bidi="ar"/>
              </w:rPr>
              <w:t>ử</w:t>
            </w:r>
            <w:r>
              <w:rPr>
                <w:rFonts w:ascii="Consolas" w:eastAsia="Consolas" w:hAnsi="Consolas" w:cs="Consolas"/>
                <w:sz w:val="21"/>
                <w:szCs w:val="21"/>
                <w:shd w:val="clear" w:color="auto" w:fill="FFFFFF"/>
                <w:lang w:eastAsia="zh-CN" w:bidi="ar"/>
              </w:rPr>
              <w:t>: {mangSo.Count()}");</w:t>
            </w:r>
          </w:p>
          <w:p w:rsidR="005F0D9D" w:rsidRDefault="005F0D9D">
            <w:pPr>
              <w:spacing w:after="0" w:line="240" w:lineRule="auto"/>
              <w:jc w:val="both"/>
              <w:rPr>
                <w:rFonts w:eastAsia="Times New Roman"/>
              </w:rPr>
            </w:pPr>
          </w:p>
        </w:tc>
        <w:tc>
          <w:tcPr>
            <w:tcW w:w="369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0"/>
              </w:rPr>
            </w:pPr>
            <w:r>
              <w:rPr>
                <w:rFonts w:ascii="Consolas" w:eastAsia="Times New Roman" w:hAnsi="Consolas" w:cs="Consolas"/>
                <w:sz w:val="21"/>
                <w:szCs w:val="20"/>
              </w:rPr>
              <w:t>a. Tổng số phần tử: 11</w:t>
            </w:r>
          </w:p>
        </w:tc>
      </w:tr>
      <w:tr w:rsidR="005F0D9D">
        <w:trPr>
          <w:jc w:val="center"/>
        </w:trPr>
        <w:tc>
          <w:tcPr>
            <w:tcW w:w="6311"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 xml:space="preserve">Số </w:t>
            </w:r>
            <w:r>
              <w:rPr>
                <w:rFonts w:eastAsia="Times New Roman"/>
              </w:rPr>
              <w:t>phần tử chẵn và lẻ</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ph</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n t</w:t>
            </w:r>
            <w:r>
              <w:rPr>
                <w:rFonts w:ascii="Consolas" w:eastAsia="Consolas" w:hAnsi="Consolas" w:cs="Consolas"/>
                <w:sz w:val="21"/>
                <w:szCs w:val="21"/>
                <w:shd w:val="clear" w:color="auto" w:fill="FFFFFF"/>
                <w:lang w:eastAsia="zh-CN" w:bidi="ar"/>
              </w:rPr>
              <w:t>ử</w:t>
            </w:r>
            <w:r>
              <w:rPr>
                <w:rFonts w:ascii="Consolas" w:eastAsia="Consolas" w:hAnsi="Consolas" w:cs="Consolas"/>
                <w:sz w:val="21"/>
                <w:szCs w:val="21"/>
                <w:shd w:val="clear" w:color="auto" w:fill="FFFFFF"/>
                <w:lang w:eastAsia="zh-CN" w:bidi="ar"/>
              </w:rPr>
              <w:t xml:space="preserve"> ch</w:t>
            </w:r>
            <w:r>
              <w:rPr>
                <w:rFonts w:ascii="Consolas" w:eastAsia="Consolas" w:hAnsi="Consolas" w:cs="Consolas"/>
                <w:sz w:val="21"/>
                <w:szCs w:val="21"/>
                <w:shd w:val="clear" w:color="auto" w:fill="FFFFFF"/>
                <w:lang w:eastAsia="zh-CN" w:bidi="ar"/>
              </w:rPr>
              <w:t>ẵ</w:t>
            </w:r>
            <w:r>
              <w:rPr>
                <w:rFonts w:ascii="Consolas" w:eastAsia="Consolas" w:hAnsi="Consolas" w:cs="Consolas"/>
                <w:sz w:val="21"/>
                <w:szCs w:val="21"/>
                <w:shd w:val="clear" w:color="auto" w:fill="FFFFFF"/>
                <w:lang w:eastAsia="zh-CN" w:bidi="ar"/>
              </w:rPr>
              <w:t>n: {mangSo.Count(x =&gt; x % 2 == 0)}");</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ph</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n t</w:t>
            </w:r>
            <w:r>
              <w:rPr>
                <w:rFonts w:ascii="Consolas" w:eastAsia="Consolas" w:hAnsi="Consolas" w:cs="Consolas"/>
                <w:sz w:val="21"/>
                <w:szCs w:val="21"/>
                <w:shd w:val="clear" w:color="auto" w:fill="FFFFFF"/>
                <w:lang w:eastAsia="zh-CN" w:bidi="ar"/>
              </w:rPr>
              <w:t>ử</w:t>
            </w:r>
            <w:r>
              <w:rPr>
                <w:rFonts w:ascii="Consolas" w:eastAsia="Consolas" w:hAnsi="Consolas" w:cs="Consolas"/>
                <w:sz w:val="21"/>
                <w:szCs w:val="21"/>
                <w:shd w:val="clear" w:color="auto" w:fill="FFFFFF"/>
                <w:lang w:eastAsia="zh-CN" w:bidi="ar"/>
              </w:rPr>
              <w:t xml:space="preserve"> l</w:t>
            </w:r>
            <w:r>
              <w:rPr>
                <w:rFonts w:ascii="Consolas" w:eastAsia="Consolas" w:hAnsi="Consolas" w:cs="Consolas"/>
                <w:sz w:val="21"/>
                <w:szCs w:val="21"/>
                <w:shd w:val="clear" w:color="auto" w:fill="FFFFFF"/>
                <w:lang w:eastAsia="zh-CN" w:bidi="ar"/>
              </w:rPr>
              <w:t>ẻ</w:t>
            </w:r>
            <w:r>
              <w:rPr>
                <w:rFonts w:ascii="Consolas" w:eastAsia="Consolas" w:hAnsi="Consolas" w:cs="Consolas"/>
                <w:sz w:val="21"/>
                <w:szCs w:val="21"/>
                <w:shd w:val="clear" w:color="auto" w:fill="FFFFFF"/>
                <w:lang w:eastAsia="zh-CN" w:bidi="ar"/>
              </w:rPr>
              <w:t>: {mangSo.Count(x =&gt; x % 2 != 0)}");</w:t>
            </w:r>
          </w:p>
          <w:p w:rsidR="005F0D9D" w:rsidRDefault="005F0D9D">
            <w:pPr>
              <w:shd w:val="clear" w:color="auto" w:fill="FFFFFF"/>
              <w:spacing w:line="240" w:lineRule="auto"/>
              <w:rPr>
                <w:rFonts w:ascii="Consolas" w:eastAsia="Consolas" w:hAnsi="Consolas" w:cs="Consolas"/>
                <w:sz w:val="21"/>
                <w:szCs w:val="21"/>
              </w:rPr>
            </w:pPr>
          </w:p>
          <w:p w:rsidR="005F0D9D" w:rsidRDefault="005F0D9D">
            <w:pPr>
              <w:spacing w:after="0" w:line="240" w:lineRule="auto"/>
              <w:jc w:val="both"/>
              <w:rPr>
                <w:rFonts w:eastAsia="Times New Roman"/>
              </w:rPr>
            </w:pPr>
          </w:p>
        </w:tc>
        <w:tc>
          <w:tcPr>
            <w:tcW w:w="369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0"/>
              </w:rPr>
            </w:pPr>
            <w:r>
              <w:rPr>
                <w:rFonts w:ascii="Consolas" w:eastAsia="Times New Roman" w:hAnsi="Consolas" w:cs="Consolas"/>
                <w:sz w:val="21"/>
                <w:szCs w:val="20"/>
              </w:rPr>
              <w:t xml:space="preserve"> Số phần tử chẵn: 6</w:t>
            </w:r>
          </w:p>
          <w:p w:rsidR="005F0D9D" w:rsidRDefault="00D42EAB">
            <w:pPr>
              <w:spacing w:after="0" w:line="240" w:lineRule="auto"/>
              <w:ind w:firstLineChars="50" w:firstLine="105"/>
              <w:jc w:val="both"/>
              <w:rPr>
                <w:rFonts w:ascii="Consolas" w:hAnsi="Consolas" w:cs="Consolas"/>
                <w:sz w:val="21"/>
                <w:szCs w:val="20"/>
              </w:rPr>
            </w:pPr>
            <w:r>
              <w:rPr>
                <w:rFonts w:ascii="Consolas" w:eastAsia="Times New Roman" w:hAnsi="Consolas" w:cs="Consolas"/>
                <w:sz w:val="21"/>
                <w:szCs w:val="20"/>
              </w:rPr>
              <w:t>Số phần tử lẻ: 5</w:t>
            </w:r>
          </w:p>
        </w:tc>
      </w:tr>
      <w:tr w:rsidR="005F0D9D">
        <w:trPr>
          <w:trHeight w:val="591"/>
          <w:jc w:val="center"/>
        </w:trPr>
        <w:tc>
          <w:tcPr>
            <w:tcW w:w="6311"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Tổng, lớn nhất, nhỏ nhất</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w:t>
            </w:r>
            <w:r>
              <w:rPr>
                <w:rFonts w:ascii="Consolas" w:eastAsia="Consolas" w:hAnsi="Consolas" w:cs="Consolas"/>
                <w:sz w:val="21"/>
                <w:szCs w:val="21"/>
                <w:shd w:val="clear" w:color="auto" w:fill="FFFFFF"/>
                <w:lang w:eastAsia="zh-CN" w:bidi="ar"/>
              </w:rPr>
              <w:t>"b. T</w:t>
            </w:r>
            <w:r>
              <w:rPr>
                <w:rFonts w:ascii="Consolas" w:eastAsia="Consolas" w:hAnsi="Consolas" w:cs="Consolas"/>
                <w:sz w:val="21"/>
                <w:szCs w:val="21"/>
                <w:shd w:val="clear" w:color="auto" w:fill="FFFFFF"/>
                <w:lang w:eastAsia="zh-CN" w:bidi="ar"/>
              </w:rPr>
              <w:t>ổ</w:t>
            </w:r>
            <w:r>
              <w:rPr>
                <w:rFonts w:ascii="Consolas" w:eastAsia="Consolas" w:hAnsi="Consolas" w:cs="Consolas"/>
                <w:sz w:val="21"/>
                <w:szCs w:val="21"/>
                <w:shd w:val="clear" w:color="auto" w:fill="FFFFFF"/>
                <w:lang w:eastAsia="zh-CN" w:bidi="ar"/>
              </w:rPr>
              <w:t>ng các giá tr</w:t>
            </w:r>
            <w:r>
              <w:rPr>
                <w:rFonts w:ascii="Consolas" w:eastAsia="Consolas" w:hAnsi="Consolas" w:cs="Consolas"/>
                <w:sz w:val="21"/>
                <w:szCs w:val="21"/>
                <w:shd w:val="clear" w:color="auto" w:fill="FFFFFF"/>
                <w:lang w:eastAsia="zh-CN" w:bidi="ar"/>
              </w:rPr>
              <w:t>ị</w:t>
            </w:r>
            <w:r>
              <w:rPr>
                <w:rFonts w:ascii="Consolas" w:eastAsia="Consolas" w:hAnsi="Consolas" w:cs="Consolas"/>
                <w:sz w:val="21"/>
                <w:szCs w:val="21"/>
                <w:shd w:val="clear" w:color="auto" w:fill="FFFFFF"/>
                <w:lang w:eastAsia="zh-CN" w:bidi="ar"/>
              </w:rPr>
              <w:t>: {mangSo.Sum()}");</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Giá tr</w:t>
            </w:r>
            <w:r>
              <w:rPr>
                <w:rFonts w:ascii="Consolas" w:eastAsia="Consolas" w:hAnsi="Consolas" w:cs="Consolas"/>
                <w:sz w:val="21"/>
                <w:szCs w:val="21"/>
                <w:shd w:val="clear" w:color="auto" w:fill="FFFFFF"/>
                <w:lang w:eastAsia="zh-CN" w:bidi="ar"/>
              </w:rPr>
              <w:t>ị</w:t>
            </w:r>
            <w:r>
              <w:rPr>
                <w:rFonts w:ascii="Consolas" w:eastAsia="Consolas" w:hAnsi="Consolas" w:cs="Consolas"/>
                <w:sz w:val="21"/>
                <w:szCs w:val="21"/>
                <w:shd w:val="clear" w:color="auto" w:fill="FFFFFF"/>
                <w:lang w:eastAsia="zh-CN" w:bidi="ar"/>
              </w:rPr>
              <w:t xml:space="preserve"> l</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n nh</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t: {mangSo.Max()}");</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Giá tr</w:t>
            </w:r>
            <w:r>
              <w:rPr>
                <w:rFonts w:ascii="Consolas" w:eastAsia="Consolas" w:hAnsi="Consolas" w:cs="Consolas"/>
                <w:sz w:val="21"/>
                <w:szCs w:val="21"/>
                <w:shd w:val="clear" w:color="auto" w:fill="FFFFFF"/>
                <w:lang w:eastAsia="zh-CN" w:bidi="ar"/>
              </w:rPr>
              <w:t>ị</w:t>
            </w:r>
            <w:r>
              <w:rPr>
                <w:rFonts w:ascii="Consolas" w:eastAsia="Consolas" w:hAnsi="Consolas" w:cs="Consolas"/>
                <w:sz w:val="21"/>
                <w:szCs w:val="21"/>
                <w:shd w:val="clear" w:color="auto" w:fill="FFFFFF"/>
                <w:lang w:eastAsia="zh-CN" w:bidi="ar"/>
              </w:rPr>
              <w:t xml:space="preserve"> nh</w:t>
            </w:r>
            <w:r>
              <w:rPr>
                <w:rFonts w:ascii="Consolas" w:eastAsia="Consolas" w:hAnsi="Consolas" w:cs="Consolas"/>
                <w:sz w:val="21"/>
                <w:szCs w:val="21"/>
                <w:shd w:val="clear" w:color="auto" w:fill="FFFFFF"/>
                <w:lang w:eastAsia="zh-CN" w:bidi="ar"/>
              </w:rPr>
              <w:t>ỏ</w:t>
            </w:r>
            <w:r>
              <w:rPr>
                <w:rFonts w:ascii="Consolas" w:eastAsia="Consolas" w:hAnsi="Consolas" w:cs="Consolas"/>
                <w:sz w:val="21"/>
                <w:szCs w:val="21"/>
                <w:shd w:val="clear" w:color="auto" w:fill="FFFFFF"/>
                <w:lang w:eastAsia="zh-CN" w:bidi="ar"/>
              </w:rPr>
              <w:t xml:space="preserve"> nh</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t: {mangSo.Min()}");</w:t>
            </w:r>
          </w:p>
          <w:p w:rsidR="005F0D9D" w:rsidRDefault="005F0D9D">
            <w:pPr>
              <w:spacing w:after="0" w:line="240" w:lineRule="auto"/>
              <w:jc w:val="both"/>
              <w:rPr>
                <w:rFonts w:eastAsia="Times New Roman"/>
              </w:rPr>
            </w:pPr>
          </w:p>
        </w:tc>
        <w:tc>
          <w:tcPr>
            <w:tcW w:w="369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0"/>
              </w:rPr>
            </w:pPr>
            <w:r>
              <w:rPr>
                <w:rFonts w:ascii="Consolas" w:eastAsia="Times New Roman" w:hAnsi="Consolas" w:cs="Consolas"/>
                <w:sz w:val="21"/>
                <w:szCs w:val="20"/>
              </w:rPr>
              <w:t>b. Tổng các giá trị: 305</w:t>
            </w:r>
          </w:p>
          <w:p w:rsidR="005F0D9D" w:rsidRDefault="00D42EAB">
            <w:pPr>
              <w:spacing w:after="0" w:line="240" w:lineRule="auto"/>
              <w:jc w:val="both"/>
              <w:rPr>
                <w:rFonts w:ascii="Consolas" w:eastAsia="Times New Roman" w:hAnsi="Consolas" w:cs="Consolas"/>
                <w:sz w:val="21"/>
                <w:szCs w:val="20"/>
              </w:rPr>
            </w:pPr>
            <w:r>
              <w:rPr>
                <w:rFonts w:ascii="Consolas" w:eastAsia="Times New Roman" w:hAnsi="Consolas" w:cs="Consolas"/>
                <w:sz w:val="21"/>
                <w:szCs w:val="20"/>
              </w:rPr>
              <w:t xml:space="preserve">   Giá trị lớn nhất: 85</w:t>
            </w:r>
          </w:p>
          <w:p w:rsidR="005F0D9D" w:rsidRDefault="00D42EAB">
            <w:pPr>
              <w:spacing w:after="0" w:line="240" w:lineRule="auto"/>
              <w:jc w:val="both"/>
              <w:rPr>
                <w:rFonts w:ascii="Consolas" w:hAnsi="Consolas" w:cs="Consolas"/>
                <w:sz w:val="21"/>
                <w:szCs w:val="20"/>
              </w:rPr>
            </w:pPr>
            <w:r>
              <w:rPr>
                <w:rFonts w:ascii="Consolas" w:eastAsia="Times New Roman" w:hAnsi="Consolas" w:cs="Consolas"/>
                <w:sz w:val="21"/>
                <w:szCs w:val="20"/>
              </w:rPr>
              <w:t xml:space="preserve">   Giá trị nhỏ nhất: 1</w:t>
            </w:r>
          </w:p>
        </w:tc>
      </w:tr>
      <w:tr w:rsidR="005F0D9D">
        <w:trPr>
          <w:jc w:val="center"/>
        </w:trPr>
        <w:tc>
          <w:tcPr>
            <w:tcW w:w="6311"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Số giá trị khác nhau</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Console.WriteLine($"c.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giá tr</w:t>
            </w:r>
            <w:r>
              <w:rPr>
                <w:rFonts w:ascii="Consolas" w:eastAsia="Consolas" w:hAnsi="Consolas" w:cs="Consolas"/>
                <w:sz w:val="21"/>
                <w:szCs w:val="21"/>
                <w:shd w:val="clear" w:color="auto" w:fill="FFFFFF"/>
                <w:lang w:eastAsia="zh-CN" w:bidi="ar"/>
              </w:rPr>
              <w:t>ị</w:t>
            </w:r>
            <w:r>
              <w:rPr>
                <w:rFonts w:ascii="Consolas" w:eastAsia="Consolas" w:hAnsi="Consolas" w:cs="Consolas"/>
                <w:sz w:val="21"/>
                <w:szCs w:val="21"/>
                <w:shd w:val="clear" w:color="auto" w:fill="FFFFFF"/>
                <w:lang w:eastAsia="zh-CN" w:bidi="ar"/>
              </w:rPr>
              <w:t xml:space="preserve"> khác nhau: {mangSo.Distinct().Count()}");</w:t>
            </w:r>
          </w:p>
          <w:p w:rsidR="005F0D9D" w:rsidRDefault="005F0D9D">
            <w:pPr>
              <w:spacing w:after="0" w:line="240" w:lineRule="auto"/>
              <w:jc w:val="both"/>
              <w:rPr>
                <w:rFonts w:eastAsia="Times New Roman"/>
              </w:rPr>
            </w:pPr>
          </w:p>
        </w:tc>
        <w:tc>
          <w:tcPr>
            <w:tcW w:w="3697"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0"/>
              </w:rPr>
            </w:pPr>
            <w:r>
              <w:rPr>
                <w:rFonts w:ascii="Consolas" w:eastAsia="Times New Roman" w:hAnsi="Consolas" w:cs="Consolas"/>
                <w:sz w:val="21"/>
                <w:szCs w:val="20"/>
              </w:rPr>
              <w:lastRenderedPageBreak/>
              <w:t>Số giá trị khác nhau: 8</w:t>
            </w:r>
          </w:p>
        </w:tc>
      </w:tr>
      <w:tr w:rsidR="005F0D9D">
        <w:trPr>
          <w:trHeight w:val="780"/>
          <w:jc w:val="center"/>
        </w:trPr>
        <w:tc>
          <w:tcPr>
            <w:tcW w:w="4099" w:type="dxa"/>
            <w:vMerge w:val="restart"/>
            <w:tcBorders>
              <w:top w:val="single" w:sz="4" w:space="0" w:color="000000"/>
              <w:left w:val="single" w:sz="4" w:space="0" w:color="000000"/>
              <w:right w:val="single" w:sz="4" w:space="0" w:color="000000"/>
            </w:tcBorders>
            <w:vAlign w:val="center"/>
          </w:tcPr>
          <w:p w:rsidR="005F0D9D" w:rsidRDefault="005F0D9D">
            <w:pPr>
              <w:shd w:val="clear" w:color="auto" w:fill="FFFFFF"/>
              <w:spacing w:line="240" w:lineRule="auto"/>
              <w:rPr>
                <w:rFonts w:ascii="Consolas" w:eastAsia="Consolas" w:hAnsi="Consolas" w:cs="Consolas"/>
                <w:sz w:val="21"/>
                <w:szCs w:val="21"/>
                <w:shd w:val="clear" w:color="auto" w:fill="FFFFFF"/>
                <w:lang w:eastAsia="zh-CN" w:bidi="ar"/>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Console.WriteLine("d. Nhóm theo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dư khi chia cho 5:");</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var nhomSoDu = mangSo.GroupBy(x =&gt; x % 5).OrderBy(nhom =&gt; nhom.Key);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 (va</w:t>
            </w:r>
            <w:r>
              <w:rPr>
                <w:rFonts w:ascii="Consolas" w:eastAsia="Consolas" w:hAnsi="Consolas" w:cs="Consolas"/>
                <w:sz w:val="21"/>
                <w:szCs w:val="21"/>
                <w:shd w:val="clear" w:color="auto" w:fill="FFFFFF"/>
                <w:lang w:eastAsia="zh-CN" w:bidi="ar"/>
              </w:rPr>
              <w:t>r nhom in nhomSoDu)</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dư {nhom.Key}: {string.Join(", ", nhom)}");</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rPr>
                <w:rFonts w:eastAsia="Times New Roman"/>
              </w:rPr>
            </w:pPr>
          </w:p>
        </w:tc>
        <w:tc>
          <w:tcPr>
            <w:tcW w:w="2212"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Nhóm số dư 0</w:t>
            </w:r>
          </w:p>
        </w:tc>
        <w:tc>
          <w:tcPr>
            <w:tcW w:w="3697" w:type="dxa"/>
            <w:vMerge w:val="restart"/>
            <w:tcBorders>
              <w:top w:val="single" w:sz="4" w:space="0" w:color="000000"/>
              <w:left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0"/>
              </w:rPr>
            </w:pPr>
            <w:r>
              <w:rPr>
                <w:rFonts w:ascii="Consolas" w:hAnsi="Consolas" w:cs="Consolas"/>
                <w:sz w:val="21"/>
                <w:szCs w:val="20"/>
              </w:rPr>
              <w:t>d. Nhóm theo s</w:t>
            </w:r>
            <w:r>
              <w:rPr>
                <w:rFonts w:ascii="Consolas" w:hAnsi="Consolas" w:cs="Consolas"/>
                <w:sz w:val="21"/>
                <w:szCs w:val="20"/>
              </w:rPr>
              <w:t>ố</w:t>
            </w:r>
            <w:r>
              <w:rPr>
                <w:rFonts w:ascii="Consolas" w:hAnsi="Consolas" w:cs="Consolas"/>
                <w:sz w:val="21"/>
                <w:szCs w:val="20"/>
              </w:rPr>
              <w:t xml:space="preserve"> dư khi chia cho 5:</w:t>
            </w:r>
          </w:p>
          <w:p w:rsidR="005F0D9D" w:rsidRDefault="00D42EAB">
            <w:pPr>
              <w:spacing w:after="0" w:line="240" w:lineRule="auto"/>
              <w:jc w:val="both"/>
              <w:rPr>
                <w:rFonts w:ascii="Consolas" w:hAnsi="Consolas" w:cs="Consolas"/>
                <w:sz w:val="21"/>
                <w:szCs w:val="20"/>
              </w:rPr>
            </w:pPr>
            <w:r>
              <w:rPr>
                <w:rFonts w:ascii="Consolas" w:hAnsi="Consolas" w:cs="Consolas"/>
                <w:sz w:val="21"/>
                <w:szCs w:val="20"/>
              </w:rPr>
              <w:t xml:space="preserve">   S</w:t>
            </w:r>
            <w:r>
              <w:rPr>
                <w:rFonts w:ascii="Consolas" w:hAnsi="Consolas" w:cs="Consolas"/>
                <w:sz w:val="21"/>
                <w:szCs w:val="20"/>
              </w:rPr>
              <w:t>ố</w:t>
            </w:r>
            <w:r>
              <w:rPr>
                <w:rFonts w:ascii="Consolas" w:hAnsi="Consolas" w:cs="Consolas"/>
                <w:sz w:val="21"/>
                <w:szCs w:val="20"/>
              </w:rPr>
              <w:t xml:space="preserve"> dư 0: 50, 50, 85</w:t>
            </w:r>
          </w:p>
          <w:p w:rsidR="005F0D9D" w:rsidRDefault="00D42EAB">
            <w:pPr>
              <w:spacing w:after="0" w:line="240" w:lineRule="auto"/>
              <w:jc w:val="both"/>
              <w:rPr>
                <w:rFonts w:ascii="Consolas" w:hAnsi="Consolas" w:cs="Consolas"/>
                <w:sz w:val="21"/>
                <w:szCs w:val="20"/>
              </w:rPr>
            </w:pPr>
            <w:r>
              <w:rPr>
                <w:rFonts w:ascii="Consolas" w:hAnsi="Consolas" w:cs="Consolas"/>
                <w:sz w:val="21"/>
                <w:szCs w:val="20"/>
              </w:rPr>
              <w:t xml:space="preserve">   S</w:t>
            </w:r>
            <w:r>
              <w:rPr>
                <w:rFonts w:ascii="Consolas" w:hAnsi="Consolas" w:cs="Consolas"/>
                <w:sz w:val="21"/>
                <w:szCs w:val="20"/>
              </w:rPr>
              <w:t>ố</w:t>
            </w:r>
            <w:r>
              <w:rPr>
                <w:rFonts w:ascii="Consolas" w:hAnsi="Consolas" w:cs="Consolas"/>
                <w:sz w:val="21"/>
                <w:szCs w:val="20"/>
              </w:rPr>
              <w:t xml:space="preserve"> dư 1: 1</w:t>
            </w:r>
          </w:p>
          <w:p w:rsidR="005F0D9D" w:rsidRDefault="00D42EAB">
            <w:pPr>
              <w:spacing w:after="0" w:line="240" w:lineRule="auto"/>
              <w:jc w:val="both"/>
              <w:rPr>
                <w:rFonts w:ascii="Consolas" w:hAnsi="Consolas" w:cs="Consolas"/>
                <w:sz w:val="21"/>
                <w:szCs w:val="20"/>
              </w:rPr>
            </w:pPr>
            <w:r>
              <w:rPr>
                <w:rFonts w:ascii="Consolas" w:hAnsi="Consolas" w:cs="Consolas"/>
                <w:sz w:val="21"/>
                <w:szCs w:val="20"/>
              </w:rPr>
              <w:t xml:space="preserve">   S</w:t>
            </w:r>
            <w:r>
              <w:rPr>
                <w:rFonts w:ascii="Consolas" w:hAnsi="Consolas" w:cs="Consolas"/>
                <w:sz w:val="21"/>
                <w:szCs w:val="20"/>
              </w:rPr>
              <w:t>ố</w:t>
            </w:r>
            <w:r>
              <w:rPr>
                <w:rFonts w:ascii="Consolas" w:hAnsi="Consolas" w:cs="Consolas"/>
                <w:sz w:val="21"/>
                <w:szCs w:val="20"/>
              </w:rPr>
              <w:t xml:space="preserve"> dư 2: 42, 12, 42</w:t>
            </w:r>
          </w:p>
          <w:p w:rsidR="005F0D9D" w:rsidRDefault="00D42EAB">
            <w:pPr>
              <w:spacing w:after="0" w:line="240" w:lineRule="auto"/>
              <w:jc w:val="both"/>
              <w:rPr>
                <w:rFonts w:ascii="Consolas" w:hAnsi="Consolas" w:cs="Consolas"/>
                <w:sz w:val="21"/>
                <w:szCs w:val="20"/>
              </w:rPr>
            </w:pPr>
            <w:r>
              <w:rPr>
                <w:rFonts w:ascii="Consolas" w:hAnsi="Consolas" w:cs="Consolas"/>
                <w:sz w:val="21"/>
                <w:szCs w:val="20"/>
              </w:rPr>
              <w:t xml:space="preserve">   S</w:t>
            </w:r>
            <w:r>
              <w:rPr>
                <w:rFonts w:ascii="Consolas" w:hAnsi="Consolas" w:cs="Consolas"/>
                <w:sz w:val="21"/>
                <w:szCs w:val="20"/>
              </w:rPr>
              <w:t>ố</w:t>
            </w:r>
            <w:r>
              <w:rPr>
                <w:rFonts w:ascii="Consolas" w:hAnsi="Consolas" w:cs="Consolas"/>
                <w:sz w:val="21"/>
                <w:szCs w:val="20"/>
              </w:rPr>
              <w:t xml:space="preserve"> dư 3: 3, 8, 3</w:t>
            </w:r>
          </w:p>
        </w:tc>
      </w:tr>
      <w:tr w:rsidR="005F0D9D">
        <w:trPr>
          <w:trHeight w:val="878"/>
          <w:jc w:val="center"/>
        </w:trPr>
        <w:tc>
          <w:tcPr>
            <w:tcW w:w="4099" w:type="dxa"/>
            <w:vMerge/>
            <w:tcBorders>
              <w:left w:val="single" w:sz="4" w:space="0" w:color="000000"/>
              <w:right w:val="single" w:sz="4" w:space="0" w:color="000000"/>
            </w:tcBorders>
            <w:vAlign w:val="center"/>
          </w:tcPr>
          <w:p w:rsidR="005F0D9D" w:rsidRDefault="005F0D9D">
            <w:pPr>
              <w:spacing w:after="0" w:line="240" w:lineRule="auto"/>
              <w:jc w:val="both"/>
              <w:rPr>
                <w:rFonts w:eastAsia="Times New Roman"/>
              </w:rPr>
            </w:pPr>
          </w:p>
        </w:tc>
        <w:tc>
          <w:tcPr>
            <w:tcW w:w="2212"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Nhóm số dư 1</w:t>
            </w:r>
          </w:p>
        </w:tc>
        <w:tc>
          <w:tcPr>
            <w:tcW w:w="3697" w:type="dxa"/>
            <w:vMerge/>
            <w:tcBorders>
              <w:left w:val="single" w:sz="4" w:space="0" w:color="000000"/>
              <w:right w:val="single" w:sz="4" w:space="0" w:color="000000"/>
            </w:tcBorders>
            <w:vAlign w:val="center"/>
          </w:tcPr>
          <w:p w:rsidR="005F0D9D" w:rsidRDefault="005F0D9D">
            <w:pPr>
              <w:spacing w:after="0" w:line="240" w:lineRule="auto"/>
              <w:jc w:val="both"/>
            </w:pPr>
          </w:p>
        </w:tc>
      </w:tr>
      <w:tr w:rsidR="005F0D9D">
        <w:trPr>
          <w:trHeight w:val="932"/>
          <w:jc w:val="center"/>
        </w:trPr>
        <w:tc>
          <w:tcPr>
            <w:tcW w:w="4099" w:type="dxa"/>
            <w:vMerge/>
            <w:tcBorders>
              <w:left w:val="single" w:sz="4" w:space="0" w:color="000000"/>
              <w:right w:val="single" w:sz="4" w:space="0" w:color="000000"/>
            </w:tcBorders>
            <w:vAlign w:val="center"/>
          </w:tcPr>
          <w:p w:rsidR="005F0D9D" w:rsidRDefault="005F0D9D">
            <w:pPr>
              <w:spacing w:after="0" w:line="240" w:lineRule="auto"/>
              <w:jc w:val="both"/>
              <w:rPr>
                <w:rFonts w:eastAsia="Times New Roman"/>
              </w:rPr>
            </w:pPr>
          </w:p>
        </w:tc>
        <w:tc>
          <w:tcPr>
            <w:tcW w:w="2212"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Nhóm số dư 2</w:t>
            </w:r>
          </w:p>
        </w:tc>
        <w:tc>
          <w:tcPr>
            <w:tcW w:w="3697" w:type="dxa"/>
            <w:vMerge/>
            <w:tcBorders>
              <w:left w:val="single" w:sz="4" w:space="0" w:color="000000"/>
              <w:right w:val="single" w:sz="4" w:space="0" w:color="000000"/>
            </w:tcBorders>
            <w:vAlign w:val="center"/>
          </w:tcPr>
          <w:p w:rsidR="005F0D9D" w:rsidRDefault="005F0D9D">
            <w:pPr>
              <w:spacing w:after="0" w:line="240" w:lineRule="auto"/>
              <w:jc w:val="both"/>
            </w:pPr>
          </w:p>
        </w:tc>
      </w:tr>
      <w:tr w:rsidR="005F0D9D">
        <w:trPr>
          <w:trHeight w:val="845"/>
          <w:jc w:val="center"/>
        </w:trPr>
        <w:tc>
          <w:tcPr>
            <w:tcW w:w="4099" w:type="dxa"/>
            <w:vMerge/>
            <w:tcBorders>
              <w:left w:val="single" w:sz="4" w:space="0" w:color="000000"/>
              <w:right w:val="single" w:sz="4" w:space="0" w:color="000000"/>
            </w:tcBorders>
            <w:vAlign w:val="center"/>
          </w:tcPr>
          <w:p w:rsidR="005F0D9D" w:rsidRDefault="005F0D9D">
            <w:pPr>
              <w:spacing w:after="0" w:line="240" w:lineRule="auto"/>
              <w:jc w:val="both"/>
              <w:rPr>
                <w:rFonts w:eastAsia="Times New Roman"/>
              </w:rPr>
            </w:pPr>
          </w:p>
        </w:tc>
        <w:tc>
          <w:tcPr>
            <w:tcW w:w="2212"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Nhóm số dư 3</w:t>
            </w:r>
          </w:p>
        </w:tc>
        <w:tc>
          <w:tcPr>
            <w:tcW w:w="3697" w:type="dxa"/>
            <w:vMerge/>
            <w:tcBorders>
              <w:left w:val="single" w:sz="4" w:space="0" w:color="000000"/>
              <w:right w:val="single" w:sz="4" w:space="0" w:color="000000"/>
            </w:tcBorders>
            <w:vAlign w:val="center"/>
          </w:tcPr>
          <w:p w:rsidR="005F0D9D" w:rsidRDefault="005F0D9D">
            <w:pPr>
              <w:spacing w:after="0" w:line="240" w:lineRule="auto"/>
              <w:jc w:val="both"/>
            </w:pPr>
          </w:p>
        </w:tc>
      </w:tr>
    </w:tbl>
    <w:p w:rsidR="005F0D9D" w:rsidRDefault="005F0D9D">
      <w:pPr>
        <w:spacing w:line="240" w:lineRule="auto"/>
        <w:jc w:val="both"/>
      </w:pPr>
    </w:p>
    <w:p w:rsidR="005F0D9D" w:rsidRDefault="00D42EAB">
      <w:pPr>
        <w:pStyle w:val="Heading2"/>
        <w:spacing w:before="120" w:after="100" w:line="240" w:lineRule="auto"/>
        <w:jc w:val="both"/>
      </w:pPr>
      <w:bookmarkStart w:id="8" w:name="_Toc3108"/>
      <w:r>
        <w:rPr>
          <w:rFonts w:ascii="Times New Roman" w:eastAsia="Times New Roman" w:hAnsi="Times New Roman"/>
        </w:rPr>
        <w:t>4.2. Thống kê mảng chuỗi</w:t>
      </w:r>
      <w:bookmarkEnd w:id="8"/>
    </w:p>
    <w:p w:rsidR="005F0D9D" w:rsidRDefault="00D42EAB">
      <w:pPr>
        <w:spacing w:after="120" w:line="240" w:lineRule="auto"/>
        <w:jc w:val="both"/>
        <w:rPr>
          <w:rFonts w:eastAsia="Times New Roman"/>
        </w:rPr>
      </w:pPr>
      <w:r>
        <w:rPr>
          <w:rFonts w:eastAsia="Times New Roman"/>
        </w:rPr>
        <w:t>Chương trình tính độ dài nhỏ nhất và lớn nhất trước, sau đó dùng Where để lấy toàn bộ món có cùng độ dài.</w:t>
      </w:r>
      <w:r>
        <w:rPr>
          <w:rFonts w:ascii="Consolas" w:eastAsia="Times New Roman" w:hAnsi="Consolas" w:cs="Consolas"/>
          <w:sz w:val="21"/>
          <w:szCs w:val="21"/>
        </w:rPr>
        <w:t xml:space="preserve"> GroupBy(mon =&gt; mon.Split(' ')[0])</w:t>
      </w:r>
      <w:r>
        <w:rPr>
          <w:rFonts w:eastAsia="Times New Roman"/>
        </w:rPr>
        <w:t xml:space="preserve"> dùng từ đầu tiên làm khóa nhóm.</w:t>
      </w:r>
    </w:p>
    <w:p w:rsidR="005F0D9D" w:rsidRDefault="00D42EAB">
      <w:pPr>
        <w:shd w:val="clear" w:color="auto" w:fill="FFFFFF"/>
        <w:spacing w:line="240" w:lineRule="auto"/>
        <w:jc w:val="both"/>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string[] </w:t>
      </w:r>
      <w:r>
        <w:rPr>
          <w:rFonts w:ascii="Consolas" w:eastAsia="Consolas" w:hAnsi="Consolas" w:cs="Consolas"/>
          <w:sz w:val="21"/>
          <w:szCs w:val="21"/>
          <w:shd w:val="clear" w:color="auto" w:fill="FFFFFF"/>
          <w:lang w:eastAsia="zh-CN" w:bidi="ar"/>
        </w:rPr>
        <w:t>monAn = { "Bún bò Hu</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 "H</w:t>
      </w:r>
      <w:r>
        <w:rPr>
          <w:rFonts w:ascii="Consolas" w:eastAsia="Consolas" w:hAnsi="Consolas" w:cs="Consolas"/>
          <w:sz w:val="21"/>
          <w:szCs w:val="21"/>
          <w:shd w:val="clear" w:color="auto" w:fill="FFFFFF"/>
          <w:lang w:eastAsia="zh-CN" w:bidi="ar"/>
        </w:rPr>
        <w:t>ủ</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u heo", "Bánh canh", "Bánh mì",</w:t>
      </w:r>
    </w:p>
    <w:p w:rsidR="005F0D9D" w:rsidRDefault="00D42EAB">
      <w:pPr>
        <w:shd w:val="clear" w:color="auto" w:fill="FFFFFF"/>
        <w:spacing w:line="240" w:lineRule="auto"/>
        <w:jc w:val="both"/>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"Nư</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c Cà phê", "Mì qu</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ng", "Cơm t</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m", "Nư</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c Chanh dây", "Mì xào",</w:t>
      </w:r>
    </w:p>
    <w:p w:rsidR="005F0D9D" w:rsidRDefault="00D42EAB">
      <w:pPr>
        <w:shd w:val="clear" w:color="auto" w:fill="FFFFFF"/>
        <w:spacing w:line="240" w:lineRule="auto"/>
        <w:jc w:val="both"/>
        <w:rPr>
          <w:rFonts w:ascii="Consolas" w:eastAsia="Consolas" w:hAnsi="Consolas" w:cs="Consolas"/>
          <w:sz w:val="21"/>
          <w:szCs w:val="21"/>
          <w:shd w:val="clear" w:color="auto" w:fill="FFFFFF"/>
          <w:lang w:eastAsia="zh-CN" w:bidi="ar"/>
        </w:rPr>
      </w:pPr>
      <w:r>
        <w:rPr>
          <w:rFonts w:ascii="Consolas" w:eastAsia="Consolas" w:hAnsi="Consolas" w:cs="Consolas"/>
          <w:sz w:val="21"/>
          <w:szCs w:val="21"/>
          <w:shd w:val="clear" w:color="auto" w:fill="FFFFFF"/>
          <w:lang w:eastAsia="zh-CN" w:bidi="ar"/>
        </w:rPr>
        <w:t>            "Bún riêu", "Bánh cu</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n", "Mì gói", "Bún ch</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 "H</w:t>
      </w:r>
      <w:r>
        <w:rPr>
          <w:rFonts w:ascii="Consolas" w:eastAsia="Consolas" w:hAnsi="Consolas" w:cs="Consolas"/>
          <w:sz w:val="21"/>
          <w:szCs w:val="21"/>
          <w:shd w:val="clear" w:color="auto" w:fill="FFFFFF"/>
          <w:lang w:eastAsia="zh-CN" w:bidi="ar"/>
        </w:rPr>
        <w:t>ủ</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u Nam vang" };</w:t>
      </w:r>
    </w:p>
    <w:p w:rsidR="005F0D9D" w:rsidRDefault="005F0D9D">
      <w:pPr>
        <w:shd w:val="clear" w:color="auto" w:fill="FFFFFF"/>
        <w:spacing w:line="240" w:lineRule="auto"/>
        <w:jc w:val="both"/>
        <w:rPr>
          <w:rFonts w:ascii="Consolas" w:eastAsia="Consolas" w:hAnsi="Consolas" w:cs="Consolas"/>
          <w:sz w:val="21"/>
          <w:szCs w:val="21"/>
          <w:shd w:val="clear" w:color="auto" w:fill="FFFFFF"/>
          <w:lang w:eastAsia="zh-CN" w:bidi="ar"/>
        </w:rPr>
      </w:pPr>
    </w:p>
    <w:p w:rsidR="005F0D9D" w:rsidRDefault="00D42EAB">
      <w:pPr>
        <w:shd w:val="clear" w:color="auto" w:fill="FFFFFF"/>
        <w:spacing w:line="240" w:lineRule="auto"/>
        <w:rPr>
          <w:rFonts w:ascii="Consolas" w:eastAsia="Consolas" w:hAnsi="Consolas" w:cs="Consolas"/>
          <w:sz w:val="21"/>
          <w:szCs w:val="21"/>
          <w:shd w:val="clear" w:color="auto" w:fill="FFFFFF"/>
          <w:lang w:eastAsia="zh-CN" w:bidi="ar"/>
        </w:rPr>
      </w:pPr>
      <w:r>
        <w:rPr>
          <w:rFonts w:ascii="Consolas" w:eastAsia="Consolas" w:hAnsi="Consolas" w:cs="Consolas"/>
          <w:sz w:val="21"/>
          <w:szCs w:val="21"/>
          <w:shd w:val="clear" w:color="auto" w:fill="FFFFFF"/>
          <w:lang w:eastAsia="zh-CN" w:bidi="ar"/>
        </w:rPr>
        <w:t xml:space="preserve">int doDaiNganNhat = monAn.Min(mon </w:t>
      </w:r>
      <w:r>
        <w:rPr>
          <w:rFonts w:ascii="Consolas" w:eastAsia="Consolas" w:hAnsi="Consolas" w:cs="Consolas"/>
          <w:sz w:val="21"/>
          <w:szCs w:val="21"/>
          <w:shd w:val="clear" w:color="auto" w:fill="FFFFFF"/>
          <w:lang w:eastAsia="zh-CN" w:bidi="ar"/>
        </w:rPr>
        <w:t>=&gt; mon.Length);</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int doDaiDaiNhat = monAn.Max(mon =&gt; mon.Length);</w:t>
      </w:r>
    </w:p>
    <w:p w:rsidR="005F0D9D" w:rsidRDefault="005F0D9D">
      <w:pPr>
        <w:spacing w:after="120" w:line="240" w:lineRule="auto"/>
        <w:jc w:val="both"/>
        <w:rPr>
          <w:rFonts w:eastAsia="Times New Roman"/>
        </w:rPr>
      </w:pPr>
    </w:p>
    <w:tbl>
      <w:tblPr>
        <w:tblStyle w:val="TableGrid"/>
        <w:tblW w:w="0" w:type="auto"/>
        <w:jc w:val="center"/>
        <w:tblLayout w:type="fixed"/>
        <w:tblLook w:val="04A0" w:firstRow="1" w:lastRow="0" w:firstColumn="1" w:lastColumn="0" w:noHBand="0" w:noVBand="1"/>
      </w:tblPr>
      <w:tblGrid>
        <w:gridCol w:w="5136"/>
        <w:gridCol w:w="1754"/>
        <w:gridCol w:w="3118"/>
      </w:tblGrid>
      <w:tr w:rsidR="005F0D9D">
        <w:trPr>
          <w:jc w:val="center"/>
        </w:trPr>
        <w:tc>
          <w:tcPr>
            <w:tcW w:w="6890"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Nội dung</w:t>
            </w:r>
          </w:p>
        </w:tc>
        <w:tc>
          <w:tcPr>
            <w:tcW w:w="311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Kết quả</w:t>
            </w:r>
          </w:p>
        </w:tc>
      </w:tr>
      <w:tr w:rsidR="005F0D9D">
        <w:trPr>
          <w:jc w:val="center"/>
        </w:trPr>
        <w:tc>
          <w:tcPr>
            <w:tcW w:w="6890"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Món ngắn nhất</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Console.WriteLine("a. Món có chi</w:t>
            </w:r>
            <w:r>
              <w:rPr>
                <w:rFonts w:ascii="Consolas" w:eastAsia="Consolas" w:hAnsi="Consolas" w:cs="Consolas"/>
                <w:sz w:val="21"/>
                <w:szCs w:val="21"/>
                <w:shd w:val="clear" w:color="auto" w:fill="FFFFFF"/>
                <w:lang w:eastAsia="zh-CN" w:bidi="ar"/>
              </w:rPr>
              <w:t>ề</w:t>
            </w:r>
            <w:r>
              <w:rPr>
                <w:rFonts w:ascii="Consolas" w:eastAsia="Consolas" w:hAnsi="Consolas" w:cs="Consolas"/>
                <w:sz w:val="21"/>
                <w:szCs w:val="21"/>
                <w:shd w:val="clear" w:color="auto" w:fill="FFFFFF"/>
                <w:lang w:eastAsia="zh-CN" w:bidi="ar"/>
              </w:rPr>
              <w:t>u dài ng</w:t>
            </w:r>
            <w:r>
              <w:rPr>
                <w:rFonts w:ascii="Consolas" w:eastAsia="Consolas" w:hAnsi="Consolas" w:cs="Consolas"/>
                <w:sz w:val="21"/>
                <w:szCs w:val="21"/>
                <w:shd w:val="clear" w:color="auto" w:fill="FFFFFF"/>
                <w:lang w:eastAsia="zh-CN" w:bidi="ar"/>
              </w:rPr>
              <w:t>ắ</w:t>
            </w:r>
            <w:r>
              <w:rPr>
                <w:rFonts w:ascii="Consolas" w:eastAsia="Consolas" w:hAnsi="Consolas" w:cs="Consolas"/>
                <w:sz w:val="21"/>
                <w:szCs w:val="21"/>
                <w:shd w:val="clear" w:color="auto" w:fill="FFFFFF"/>
                <w:lang w:eastAsia="zh-CN" w:bidi="ar"/>
              </w:rPr>
              <w:t>n nh</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monAn.Where(mon =&gt; mon.Length == doDaiNganNhat).ToList().ForEach(Console.WriteLine);</w:t>
            </w:r>
          </w:p>
          <w:p w:rsidR="005F0D9D" w:rsidRDefault="005F0D9D">
            <w:pPr>
              <w:spacing w:after="0" w:line="240" w:lineRule="auto"/>
              <w:jc w:val="both"/>
              <w:rPr>
                <w:rFonts w:eastAsia="Times New Roman"/>
              </w:rPr>
            </w:pPr>
          </w:p>
        </w:tc>
        <w:tc>
          <w:tcPr>
            <w:tcW w:w="311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Mì xào, Mì</w:t>
            </w:r>
            <w:r>
              <w:rPr>
                <w:rFonts w:ascii="Consolas" w:eastAsia="Times New Roman" w:hAnsi="Consolas" w:cs="Consolas"/>
                <w:sz w:val="21"/>
                <w:szCs w:val="21"/>
              </w:rPr>
              <w:t xml:space="preserve"> gói</w:t>
            </w:r>
          </w:p>
        </w:tc>
      </w:tr>
      <w:tr w:rsidR="005F0D9D">
        <w:trPr>
          <w:jc w:val="center"/>
        </w:trPr>
        <w:tc>
          <w:tcPr>
            <w:tcW w:w="6890"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Món dài nhất</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   Món có chi</w:t>
            </w:r>
            <w:r>
              <w:rPr>
                <w:rFonts w:ascii="Consolas" w:eastAsia="Consolas" w:hAnsi="Consolas" w:cs="Consolas"/>
                <w:sz w:val="21"/>
                <w:szCs w:val="21"/>
                <w:shd w:val="clear" w:color="auto" w:fill="FFFFFF"/>
                <w:lang w:eastAsia="zh-CN" w:bidi="ar"/>
              </w:rPr>
              <w:t>ề</w:t>
            </w:r>
            <w:r>
              <w:rPr>
                <w:rFonts w:ascii="Consolas" w:eastAsia="Consolas" w:hAnsi="Consolas" w:cs="Consolas"/>
                <w:sz w:val="21"/>
                <w:szCs w:val="21"/>
                <w:shd w:val="clear" w:color="auto" w:fill="FFFFFF"/>
                <w:lang w:eastAsia="zh-CN" w:bidi="ar"/>
              </w:rPr>
              <w:t>u dài dài nh</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monAn.Where(mon =&gt; mon.Length == doDaiDaiNhat).ToList().ForEach(Console.WriteLine);</w:t>
            </w:r>
          </w:p>
          <w:p w:rsidR="005F0D9D" w:rsidRDefault="005F0D9D">
            <w:pPr>
              <w:shd w:val="clear" w:color="auto" w:fill="FFFFFF"/>
              <w:spacing w:line="240" w:lineRule="auto"/>
              <w:rPr>
                <w:rFonts w:ascii="Consolas" w:eastAsia="Consolas" w:hAnsi="Consolas" w:cs="Consolas"/>
                <w:sz w:val="21"/>
                <w:szCs w:val="21"/>
              </w:rPr>
            </w:pPr>
          </w:p>
          <w:p w:rsidR="005F0D9D" w:rsidRDefault="005F0D9D">
            <w:pPr>
              <w:spacing w:after="0" w:line="240" w:lineRule="auto"/>
              <w:jc w:val="both"/>
              <w:rPr>
                <w:rFonts w:eastAsia="Times New Roman"/>
              </w:rPr>
            </w:pPr>
          </w:p>
        </w:tc>
        <w:tc>
          <w:tcPr>
            <w:tcW w:w="311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lastRenderedPageBreak/>
              <w:t>Hủ tiếu Nam vang</w:t>
            </w:r>
          </w:p>
        </w:tc>
      </w:tr>
      <w:tr w:rsidR="005F0D9D">
        <w:trPr>
          <w:jc w:val="center"/>
        </w:trPr>
        <w:tc>
          <w:tcPr>
            <w:tcW w:w="5136" w:type="dxa"/>
            <w:vMerge w:val="restart"/>
            <w:tcBorders>
              <w:top w:val="single" w:sz="4" w:space="0" w:color="000000"/>
              <w:left w:val="single" w:sz="4" w:space="0" w:color="000000"/>
              <w:right w:val="single" w:sz="4" w:space="0" w:color="000000"/>
            </w:tcBorders>
            <w:vAlign w:val="center"/>
          </w:tcPr>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Console.WriteLine("b. Nhóm theo t</w:t>
            </w:r>
            <w:r>
              <w:rPr>
                <w:rFonts w:ascii="Consolas" w:eastAsia="Consolas" w:hAnsi="Consolas" w:cs="Consolas"/>
                <w:sz w:val="21"/>
                <w:szCs w:val="21"/>
                <w:shd w:val="clear" w:color="auto" w:fill="FFFFFF"/>
                <w:lang w:eastAsia="zh-CN" w:bidi="ar"/>
              </w:rPr>
              <w:t>ừ</w:t>
            </w:r>
            <w:r>
              <w:rPr>
                <w:rFonts w:ascii="Consolas" w:eastAsia="Consolas" w:hAnsi="Consolas" w:cs="Consolas"/>
                <w:sz w:val="21"/>
                <w:szCs w:val="21"/>
                <w:shd w:val="clear" w:color="auto" w:fill="FFFFFF"/>
                <w:lang w:eastAsia="zh-CN" w:bidi="ar"/>
              </w:rPr>
              <w:t xml:space="preserve"> đ</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u tiên:");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var nhomMonAn = </w:t>
            </w:r>
            <w:r>
              <w:rPr>
                <w:rFonts w:ascii="Consolas" w:eastAsia="Consolas" w:hAnsi="Consolas" w:cs="Consolas"/>
                <w:sz w:val="21"/>
                <w:szCs w:val="21"/>
                <w:shd w:val="clear" w:color="auto" w:fill="FFFFFF"/>
                <w:lang w:eastAsia="zh-CN" w:bidi="ar"/>
              </w:rPr>
              <w:t>monAn.GroupBy(mon =&gt; mon.Split(' ')[0]);</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 (var nhom in nhomMonAn)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{nhom.Key}:");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nhom.ToList().ForEach(mon =&gt; Console.WriteLine($"   - {mon}"));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pPr>
          </w:p>
        </w:tc>
        <w:tc>
          <w:tcPr>
            <w:tcW w:w="175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Nhóm Bún</w:t>
            </w:r>
          </w:p>
        </w:tc>
        <w:tc>
          <w:tcPr>
            <w:tcW w:w="311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Bún: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Bún bò Huế</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Bún riêu</w:t>
            </w:r>
          </w:p>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 xml:space="preserve">   - Bún chả</w:t>
            </w:r>
          </w:p>
        </w:tc>
      </w:tr>
      <w:tr w:rsidR="005F0D9D">
        <w:trPr>
          <w:jc w:val="center"/>
        </w:trPr>
        <w:tc>
          <w:tcPr>
            <w:tcW w:w="5136" w:type="dxa"/>
            <w:vMerge/>
            <w:tcBorders>
              <w:left w:val="single" w:sz="4" w:space="0" w:color="000000"/>
              <w:right w:val="single" w:sz="4" w:space="0" w:color="000000"/>
            </w:tcBorders>
            <w:vAlign w:val="center"/>
          </w:tcPr>
          <w:p w:rsidR="005F0D9D" w:rsidRDefault="005F0D9D">
            <w:pPr>
              <w:spacing w:after="0" w:line="240" w:lineRule="auto"/>
              <w:jc w:val="both"/>
            </w:pPr>
          </w:p>
        </w:tc>
        <w:tc>
          <w:tcPr>
            <w:tcW w:w="175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Nhóm Hủ</w:t>
            </w:r>
          </w:p>
        </w:tc>
        <w:tc>
          <w:tcPr>
            <w:tcW w:w="311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Hủ:</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Hủ tiếu heo</w:t>
            </w:r>
          </w:p>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 xml:space="preserve">   - Hủ tiếu Nam vang</w:t>
            </w:r>
          </w:p>
        </w:tc>
      </w:tr>
      <w:tr w:rsidR="005F0D9D">
        <w:trPr>
          <w:trHeight w:val="273"/>
          <w:jc w:val="center"/>
        </w:trPr>
        <w:tc>
          <w:tcPr>
            <w:tcW w:w="5136" w:type="dxa"/>
            <w:vMerge/>
            <w:tcBorders>
              <w:left w:val="single" w:sz="4" w:space="0" w:color="000000"/>
              <w:bottom w:val="single" w:sz="4" w:space="0" w:color="000000"/>
              <w:right w:val="single" w:sz="4" w:space="0" w:color="000000"/>
            </w:tcBorders>
            <w:vAlign w:val="center"/>
          </w:tcPr>
          <w:p w:rsidR="005F0D9D" w:rsidRDefault="005F0D9D">
            <w:pPr>
              <w:spacing w:after="0" w:line="240" w:lineRule="auto"/>
              <w:jc w:val="both"/>
            </w:pPr>
          </w:p>
        </w:tc>
        <w:tc>
          <w:tcPr>
            <w:tcW w:w="175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Nhóm Bánh</w:t>
            </w:r>
          </w:p>
        </w:tc>
        <w:tc>
          <w:tcPr>
            <w:tcW w:w="3118" w:type="dxa"/>
            <w:tcBorders>
              <w:top w:val="single" w:sz="4" w:space="0" w:color="000000"/>
              <w:left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Bánh:</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Bánh canh</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Bánh mì</w:t>
            </w:r>
          </w:p>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 xml:space="preserve">   - Bánh cuốn</w:t>
            </w:r>
          </w:p>
        </w:tc>
      </w:tr>
      <w:tr w:rsidR="005F0D9D">
        <w:trPr>
          <w:trHeight w:val="273"/>
          <w:jc w:val="center"/>
        </w:trPr>
        <w:tc>
          <w:tcPr>
            <w:tcW w:w="5136" w:type="dxa"/>
            <w:vMerge/>
            <w:tcBorders>
              <w:left w:val="single" w:sz="4" w:space="0" w:color="000000"/>
              <w:bottom w:val="single" w:sz="4" w:space="0" w:color="000000"/>
              <w:right w:val="single" w:sz="4" w:space="0" w:color="000000"/>
            </w:tcBorders>
            <w:vAlign w:val="center"/>
          </w:tcPr>
          <w:p w:rsidR="005F0D9D" w:rsidRDefault="005F0D9D">
            <w:pPr>
              <w:spacing w:after="0" w:line="240" w:lineRule="auto"/>
              <w:jc w:val="both"/>
            </w:pPr>
          </w:p>
        </w:tc>
        <w:tc>
          <w:tcPr>
            <w:tcW w:w="175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Nhóm nước</w:t>
            </w:r>
          </w:p>
        </w:tc>
        <w:tc>
          <w:tcPr>
            <w:tcW w:w="3118" w:type="dxa"/>
            <w:tcBorders>
              <w:left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Nước: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Nước Cà phê</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Nước Chanh dây</w:t>
            </w:r>
          </w:p>
        </w:tc>
      </w:tr>
      <w:tr w:rsidR="005F0D9D">
        <w:trPr>
          <w:trHeight w:val="273"/>
          <w:jc w:val="center"/>
        </w:trPr>
        <w:tc>
          <w:tcPr>
            <w:tcW w:w="5136" w:type="dxa"/>
            <w:vMerge/>
            <w:tcBorders>
              <w:left w:val="single" w:sz="4" w:space="0" w:color="000000"/>
              <w:bottom w:val="single" w:sz="4" w:space="0" w:color="000000"/>
              <w:right w:val="single" w:sz="4" w:space="0" w:color="000000"/>
            </w:tcBorders>
            <w:vAlign w:val="center"/>
          </w:tcPr>
          <w:p w:rsidR="005F0D9D" w:rsidRDefault="005F0D9D">
            <w:pPr>
              <w:spacing w:after="0" w:line="240" w:lineRule="auto"/>
              <w:jc w:val="both"/>
              <w:rPr>
                <w:rFonts w:eastAsia="Times New Roman"/>
              </w:rPr>
            </w:pPr>
          </w:p>
        </w:tc>
        <w:tc>
          <w:tcPr>
            <w:tcW w:w="175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Nhóm Mì</w:t>
            </w:r>
          </w:p>
        </w:tc>
        <w:tc>
          <w:tcPr>
            <w:tcW w:w="3118" w:type="dxa"/>
            <w:tcBorders>
              <w:left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Mì:</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Mì quảng</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Mì xào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Mì gói</w:t>
            </w:r>
          </w:p>
        </w:tc>
      </w:tr>
      <w:tr w:rsidR="005F0D9D">
        <w:trPr>
          <w:trHeight w:val="273"/>
          <w:jc w:val="center"/>
        </w:trPr>
        <w:tc>
          <w:tcPr>
            <w:tcW w:w="5136" w:type="dxa"/>
            <w:vMerge/>
            <w:tcBorders>
              <w:left w:val="single" w:sz="4" w:space="0" w:color="000000"/>
              <w:bottom w:val="single" w:sz="4" w:space="0" w:color="000000"/>
              <w:right w:val="single" w:sz="4" w:space="0" w:color="000000"/>
            </w:tcBorders>
            <w:vAlign w:val="center"/>
          </w:tcPr>
          <w:p w:rsidR="005F0D9D" w:rsidRDefault="005F0D9D">
            <w:pPr>
              <w:spacing w:after="0" w:line="240" w:lineRule="auto"/>
              <w:jc w:val="both"/>
              <w:rPr>
                <w:rFonts w:eastAsia="Times New Roman"/>
              </w:rPr>
            </w:pPr>
          </w:p>
        </w:tc>
        <w:tc>
          <w:tcPr>
            <w:tcW w:w="1754"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Nhóm Cơm</w:t>
            </w:r>
          </w:p>
        </w:tc>
        <w:tc>
          <w:tcPr>
            <w:tcW w:w="3118" w:type="dxa"/>
            <w:tcBorders>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Cơm:</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Cơm tấm</w:t>
            </w:r>
          </w:p>
        </w:tc>
      </w:tr>
      <w:tr w:rsidR="005F0D9D">
        <w:trPr>
          <w:jc w:val="center"/>
        </w:trPr>
        <w:tc>
          <w:tcPr>
            <w:tcW w:w="6890"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Số món bắt đầu bằng Bánh</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int soMonBatDauBangBanh = monAn.Count(mon =&gt; mon.Split(' ')[0] == "Bánh");</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Console.WriteLine($"c.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món có t</w:t>
            </w:r>
            <w:r>
              <w:rPr>
                <w:rFonts w:ascii="Consolas" w:eastAsia="Consolas" w:hAnsi="Consolas" w:cs="Consolas"/>
                <w:sz w:val="21"/>
                <w:szCs w:val="21"/>
                <w:shd w:val="clear" w:color="auto" w:fill="FFFFFF"/>
                <w:lang w:eastAsia="zh-CN" w:bidi="ar"/>
              </w:rPr>
              <w:t>ừ</w:t>
            </w:r>
            <w:r>
              <w:rPr>
                <w:rFonts w:ascii="Consolas" w:eastAsia="Consolas" w:hAnsi="Consolas" w:cs="Consolas"/>
                <w:sz w:val="21"/>
                <w:szCs w:val="21"/>
                <w:shd w:val="clear" w:color="auto" w:fill="FFFFFF"/>
                <w:lang w:eastAsia="zh-CN" w:bidi="ar"/>
              </w:rPr>
              <w:t xml:space="preserve"> đ</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u tiên là \"Bánh\": {soMonBatDauBangBanh}");</w:t>
            </w:r>
          </w:p>
          <w:p w:rsidR="005F0D9D" w:rsidRDefault="005F0D9D">
            <w:pPr>
              <w:spacing w:after="0" w:line="240" w:lineRule="auto"/>
              <w:jc w:val="both"/>
              <w:rPr>
                <w:rFonts w:eastAsia="Times New Roman"/>
              </w:rPr>
            </w:pPr>
          </w:p>
        </w:tc>
        <w:tc>
          <w:tcPr>
            <w:tcW w:w="3118"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eastAsia="Times New Roman" w:hAnsi="Consolas" w:cs="Consolas"/>
                <w:sz w:val="21"/>
                <w:szCs w:val="21"/>
              </w:rPr>
              <w:t xml:space="preserve">c. Số món có từ đầu </w:t>
            </w:r>
            <w:r>
              <w:rPr>
                <w:rFonts w:ascii="Consolas" w:eastAsia="Times New Roman" w:hAnsi="Consolas" w:cs="Consolas"/>
                <w:sz w:val="21"/>
                <w:szCs w:val="21"/>
              </w:rPr>
              <w:t>tiên là "Bánh": 3</w:t>
            </w:r>
          </w:p>
        </w:tc>
      </w:tr>
    </w:tbl>
    <w:p w:rsidR="005F0D9D" w:rsidRDefault="005F0D9D">
      <w:pPr>
        <w:spacing w:line="240" w:lineRule="auto"/>
        <w:jc w:val="both"/>
      </w:pPr>
    </w:p>
    <w:p w:rsidR="005F0D9D" w:rsidRDefault="00D42EAB">
      <w:pPr>
        <w:pStyle w:val="Heading1"/>
        <w:spacing w:before="200" w:after="100" w:line="240" w:lineRule="auto"/>
        <w:jc w:val="both"/>
      </w:pPr>
      <w:bookmarkStart w:id="9" w:name="_Toc28658"/>
      <w:r>
        <w:rPr>
          <w:rFonts w:ascii="Times New Roman" w:eastAsia="Times New Roman" w:hAnsi="Times New Roman"/>
        </w:rPr>
        <w:t>5. BÀI 4 VÀ BÀI 5 DỮ LIỆU MÔN HỌC VÀ TRUY VẤN</w:t>
      </w:r>
      <w:bookmarkEnd w:id="9"/>
    </w:p>
    <w:p w:rsidR="005F0D9D" w:rsidRDefault="00D42EAB">
      <w:pPr>
        <w:pStyle w:val="Heading2"/>
        <w:spacing w:before="120" w:after="100" w:line="240" w:lineRule="auto"/>
        <w:jc w:val="both"/>
      </w:pPr>
      <w:bookmarkStart w:id="10" w:name="_Toc7147"/>
      <w:r>
        <w:rPr>
          <w:rFonts w:ascii="Times New Roman" w:eastAsia="Times New Roman" w:hAnsi="Times New Roman"/>
        </w:rPr>
        <w:t>5.1. Xây dựng dữ liệu đối tượng</w:t>
      </w:r>
      <w:bookmarkEnd w:id="10"/>
    </w:p>
    <w:p w:rsidR="005F0D9D" w:rsidRDefault="00D42EAB">
      <w:pPr>
        <w:spacing w:after="120" w:line="240" w:lineRule="auto"/>
        <w:jc w:val="both"/>
      </w:pPr>
      <w:r>
        <w:rPr>
          <w:rFonts w:eastAsia="Times New Roman"/>
        </w:rPr>
        <w:t>Lớp MonHoc có bốn thuộc tính MaMon, TenMon, He và SoTiet. Lớp DuLieu tạo danh sách bằng phương thức tĩnh DS_Mon(). Danh sách có 18 môn: 8 môn KTV, 9 môn CD và</w:t>
      </w:r>
      <w:r>
        <w:rPr>
          <w:rFonts w:eastAsia="Times New Roman"/>
        </w:rPr>
        <w:t xml:space="preserve"> 1 môn chưa khai báo hệ. Lớp He và DS_He() cung cấp ba hệ KTV, CD, QT cho các truy vấn nối dữ liệu.</w:t>
      </w:r>
    </w:p>
    <w:p w:rsidR="005F0D9D" w:rsidRDefault="00D42EAB">
      <w:pPr>
        <w:shd w:val="clear" w:color="auto" w:fill="FFFFFF"/>
        <w:spacing w:line="240" w:lineRule="auto"/>
        <w:rPr>
          <w:rFonts w:eastAsia="Times New Roman"/>
        </w:rPr>
      </w:pPr>
      <w:r>
        <w:rPr>
          <w:rFonts w:eastAsia="Consolas" w:cs="Times New Roman"/>
          <w:b/>
          <w:bCs/>
          <w:szCs w:val="24"/>
          <w:shd w:val="clear" w:color="auto" w:fill="FFFFFF"/>
          <w:lang w:eastAsia="zh-CN" w:bidi="ar"/>
        </w:rPr>
        <w:t xml:space="preserve">Class </w:t>
      </w:r>
      <w:r>
        <w:rPr>
          <w:rFonts w:eastAsia="Consolas" w:cs="Times New Roman"/>
          <w:b/>
          <w:bCs/>
          <w:szCs w:val="24"/>
          <w:shd w:val="clear" w:color="auto" w:fill="FFFFFF"/>
          <w:lang w:eastAsia="zh-CN" w:bidi="ar"/>
        </w:rPr>
        <w:t>Môn h</w:t>
      </w:r>
      <w:r>
        <w:rPr>
          <w:rFonts w:eastAsia="Consolas" w:cs="Times New Roman"/>
          <w:b/>
          <w:bCs/>
          <w:szCs w:val="24"/>
          <w:shd w:val="clear" w:color="auto" w:fill="FFFFFF"/>
          <w:lang w:eastAsia="zh-CN" w:bidi="ar"/>
        </w:rPr>
        <w:t>ọ</w:t>
      </w:r>
      <w:r>
        <w:rPr>
          <w:rFonts w:eastAsia="Consolas" w:cs="Times New Roman"/>
          <w:b/>
          <w:bCs/>
          <w:szCs w:val="24"/>
          <w:shd w:val="clear" w:color="auto" w:fill="FFFFFF"/>
          <w:lang w:eastAsia="zh-CN" w:bidi="ar"/>
        </w:rPr>
        <w:t xml:space="preserve">c </w:t>
      </w:r>
      <w:r>
        <w:rPr>
          <w:rFonts w:eastAsia="Consolas" w:cs="Times New Roman"/>
          <w:b/>
          <w:bCs/>
          <w:szCs w:val="24"/>
          <w:shd w:val="clear" w:color="auto" w:fill="FFFFFF"/>
          <w:lang w:eastAsia="zh-CN" w:bidi="ar"/>
        </w:rPr>
        <w:t>dùng chung cho bài: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class MonHoc</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public string MaMon { get; set; } =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lastRenderedPageBreak/>
        <w:t>    public string TenMon { get; set; } =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public </w:t>
      </w:r>
      <w:r>
        <w:rPr>
          <w:rFonts w:ascii="Consolas" w:eastAsia="Consolas" w:hAnsi="Consolas" w:cs="Consolas"/>
          <w:sz w:val="21"/>
          <w:szCs w:val="21"/>
          <w:shd w:val="clear" w:color="auto" w:fill="FFFFFF"/>
          <w:lang w:eastAsia="zh-CN" w:bidi="ar"/>
        </w:rPr>
        <w:t>string He { get; set; } =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public byte SoTiet { get; set;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w:t>
      </w:r>
    </w:p>
    <w:p w:rsidR="005F0D9D" w:rsidRDefault="005F0D9D">
      <w:pPr>
        <w:spacing w:after="0" w:line="240" w:lineRule="auto"/>
        <w:ind w:left="360"/>
        <w:jc w:val="both"/>
        <w:rPr>
          <w:rFonts w:eastAsia="Times New Roman"/>
        </w:rPr>
      </w:pPr>
    </w:p>
    <w:p w:rsidR="005F0D9D" w:rsidRDefault="00D42EAB">
      <w:pPr>
        <w:shd w:val="clear" w:color="auto" w:fill="FFFFFF"/>
        <w:spacing w:line="240" w:lineRule="auto"/>
        <w:rPr>
          <w:rFonts w:eastAsia="Times New Roman"/>
        </w:rPr>
      </w:pPr>
      <w:r>
        <w:rPr>
          <w:rFonts w:eastAsia="Consolas" w:cs="Times New Roman"/>
          <w:b/>
          <w:bCs/>
          <w:szCs w:val="24"/>
          <w:shd w:val="clear" w:color="auto" w:fill="FFFFFF"/>
          <w:lang w:eastAsia="zh-CN" w:bidi="ar"/>
        </w:rPr>
        <w:t xml:space="preserve">Class </w:t>
      </w:r>
      <w:r>
        <w:rPr>
          <w:rFonts w:eastAsia="Consolas" w:cs="Times New Roman"/>
          <w:b/>
          <w:bCs/>
          <w:szCs w:val="24"/>
          <w:shd w:val="clear" w:color="auto" w:fill="FFFFFF"/>
          <w:lang w:eastAsia="zh-CN" w:bidi="ar"/>
        </w:rPr>
        <w:t>H</w:t>
      </w:r>
      <w:r>
        <w:rPr>
          <w:rFonts w:eastAsia="Consolas" w:cs="Times New Roman"/>
          <w:b/>
          <w:bCs/>
          <w:szCs w:val="24"/>
          <w:shd w:val="clear" w:color="auto" w:fill="FFFFFF"/>
          <w:lang w:eastAsia="zh-CN" w:bidi="ar"/>
        </w:rPr>
        <w:t>ệ</w:t>
      </w:r>
      <w:r>
        <w:rPr>
          <w:rFonts w:eastAsia="Consolas" w:cs="Times New Roman"/>
          <w:b/>
          <w:bCs/>
          <w:szCs w:val="24"/>
          <w:shd w:val="clear" w:color="auto" w:fill="FFFFFF"/>
          <w:lang w:eastAsia="zh-CN" w:bidi="ar"/>
        </w:rPr>
        <w:t xml:space="preserve"> dùng chung cho bài: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public class 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public string MaHe { get; set; } =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public string TenHe { get; set; } = "";</w:t>
      </w:r>
    </w:p>
    <w:p w:rsidR="005F0D9D" w:rsidRDefault="00D42EAB">
      <w:pPr>
        <w:shd w:val="clear" w:color="auto" w:fill="FFFFFF"/>
        <w:spacing w:line="240" w:lineRule="auto"/>
        <w:rPr>
          <w:rFonts w:ascii="Consolas" w:eastAsia="Consolas" w:hAnsi="Consolas" w:cs="Consolas"/>
          <w:sz w:val="21"/>
          <w:szCs w:val="21"/>
          <w:shd w:val="clear" w:color="auto" w:fill="FFFFFF"/>
          <w:lang w:eastAsia="zh-CN" w:bidi="ar"/>
        </w:rPr>
      </w:pPr>
      <w:r>
        <w:rPr>
          <w:rFonts w:ascii="Consolas" w:eastAsia="Consolas" w:hAnsi="Consolas" w:cs="Consolas"/>
          <w:sz w:val="21"/>
          <w:szCs w:val="21"/>
          <w:shd w:val="clear" w:color="auto" w:fill="FFFFFF"/>
          <w:lang w:eastAsia="zh-CN" w:bidi="ar"/>
        </w:rPr>
        <w:t>}</w:t>
      </w:r>
    </w:p>
    <w:p w:rsidR="005F0D9D" w:rsidRDefault="005F0D9D">
      <w:pPr>
        <w:shd w:val="clear" w:color="auto" w:fill="FFFFFF"/>
        <w:spacing w:line="240" w:lineRule="auto"/>
        <w:rPr>
          <w:rFonts w:ascii="Consolas" w:eastAsia="Consolas" w:hAnsi="Consolas" w:cs="Consolas"/>
          <w:sz w:val="21"/>
          <w:szCs w:val="21"/>
          <w:shd w:val="clear" w:color="auto" w:fill="FFFFFF"/>
          <w:lang w:eastAsia="zh-CN" w:bidi="ar"/>
        </w:rPr>
      </w:pPr>
    </w:p>
    <w:p w:rsidR="005F0D9D" w:rsidRDefault="00D42EAB">
      <w:pPr>
        <w:shd w:val="clear" w:color="auto" w:fill="FFFFFF"/>
        <w:spacing w:line="240" w:lineRule="auto"/>
        <w:rPr>
          <w:rFonts w:eastAsia="Consolas" w:cs="Times New Roman"/>
          <w:b/>
          <w:bCs/>
          <w:szCs w:val="24"/>
          <w:shd w:val="clear" w:color="auto" w:fill="FFFFFF"/>
          <w:lang w:eastAsia="zh-CN" w:bidi="ar"/>
        </w:rPr>
      </w:pPr>
      <w:r>
        <w:rPr>
          <w:rFonts w:eastAsia="Consolas" w:cs="Times New Roman"/>
          <w:b/>
          <w:bCs/>
          <w:szCs w:val="24"/>
          <w:shd w:val="clear" w:color="auto" w:fill="FFFFFF"/>
          <w:lang w:eastAsia="zh-CN" w:bidi="ar"/>
        </w:rPr>
        <w:t>Class d</w:t>
      </w:r>
      <w:r>
        <w:rPr>
          <w:rFonts w:eastAsia="Consolas" w:cs="Times New Roman"/>
          <w:b/>
          <w:bCs/>
          <w:szCs w:val="24"/>
          <w:shd w:val="clear" w:color="auto" w:fill="FFFFFF"/>
          <w:lang w:eastAsia="zh-CN" w:bidi="ar"/>
        </w:rPr>
        <w:t>ữ</w:t>
      </w:r>
      <w:r>
        <w:rPr>
          <w:rFonts w:eastAsia="Consolas" w:cs="Times New Roman"/>
          <w:b/>
          <w:bCs/>
          <w:szCs w:val="24"/>
          <w:shd w:val="clear" w:color="auto" w:fill="FFFFFF"/>
          <w:lang w:eastAsia="zh-CN" w:bidi="ar"/>
        </w:rPr>
        <w:t xml:space="preserve"> li</w:t>
      </w:r>
      <w:r>
        <w:rPr>
          <w:rFonts w:eastAsia="Consolas" w:cs="Times New Roman"/>
          <w:b/>
          <w:bCs/>
          <w:szCs w:val="24"/>
          <w:shd w:val="clear" w:color="auto" w:fill="FFFFFF"/>
          <w:lang w:eastAsia="zh-CN" w:bidi="ar"/>
        </w:rPr>
        <w:t>ệ</w:t>
      </w:r>
      <w:r>
        <w:rPr>
          <w:rFonts w:eastAsia="Consolas" w:cs="Times New Roman"/>
          <w:b/>
          <w:bCs/>
          <w:szCs w:val="24"/>
          <w:shd w:val="clear" w:color="auto" w:fill="FFFFFF"/>
          <w:lang w:eastAsia="zh-CN" w:bidi="ar"/>
        </w:rPr>
        <w:t>u dùng chung cho bài:</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public class </w:t>
      </w:r>
      <w:r>
        <w:rPr>
          <w:rFonts w:ascii="Consolas" w:eastAsia="Consolas" w:hAnsi="Consolas" w:cs="Consolas"/>
          <w:sz w:val="21"/>
          <w:szCs w:val="21"/>
          <w:shd w:val="clear" w:color="auto" w:fill="FFFFFF"/>
          <w:lang w:eastAsia="zh-CN" w:bidi="ar"/>
        </w:rPr>
        <w:t>DuLieu</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public static List&lt;MonHoc&gt; DS_Mon()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return new List&lt;MonHoc&gt;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"HP2_1", TenMon = "N</w:t>
      </w:r>
      <w:r>
        <w:rPr>
          <w:rFonts w:ascii="Consolas" w:eastAsia="Consolas" w:hAnsi="Consolas" w:cs="Consolas"/>
          <w:sz w:val="21"/>
          <w:szCs w:val="21"/>
          <w:shd w:val="clear" w:color="auto" w:fill="FFFFFF"/>
          <w:lang w:eastAsia="zh-CN" w:bidi="ar"/>
        </w:rPr>
        <w:t>ề</w:t>
      </w:r>
      <w:r>
        <w:rPr>
          <w:rFonts w:ascii="Consolas" w:eastAsia="Consolas" w:hAnsi="Consolas" w:cs="Consolas"/>
          <w:sz w:val="21"/>
          <w:szCs w:val="21"/>
          <w:shd w:val="clear" w:color="auto" w:fill="FFFFFF"/>
          <w:lang w:eastAsia="zh-CN" w:bidi="ar"/>
        </w:rPr>
        <w:t>n t</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ng C#", He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"HP2_2", TenMon = "Công ngh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ADO.NET", He</w:t>
      </w:r>
      <w:r>
        <w:rPr>
          <w:rFonts w:ascii="Consolas" w:eastAsia="Consolas" w:hAnsi="Consolas" w:cs="Consolas"/>
          <w:sz w:val="21"/>
          <w:szCs w:val="21"/>
          <w:shd w:val="clear" w:color="auto" w:fill="FFFFFF"/>
          <w:lang w:eastAsia="zh-CN" w:bidi="ar"/>
        </w:rPr>
        <w:t xml:space="preserv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"HP3_1", TenMon =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 Windows Forms", He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"HP3_2", TenMon = "Xây d</w:t>
      </w:r>
      <w:r>
        <w:rPr>
          <w:rFonts w:ascii="Consolas" w:eastAsia="Consolas" w:hAnsi="Consolas" w:cs="Consolas"/>
          <w:sz w:val="21"/>
          <w:szCs w:val="21"/>
          <w:shd w:val="clear" w:color="auto" w:fill="FFFFFF"/>
          <w:lang w:eastAsia="zh-CN" w:bidi="ar"/>
        </w:rPr>
        <w:t>ự</w:t>
      </w:r>
      <w:r>
        <w:rPr>
          <w:rFonts w:ascii="Consolas" w:eastAsia="Consolas" w:hAnsi="Consolas" w:cs="Consolas"/>
          <w:sz w:val="21"/>
          <w:szCs w:val="21"/>
          <w:shd w:val="clear" w:color="auto" w:fill="FFFFFF"/>
          <w:lang w:eastAsia="zh-CN" w:bidi="ar"/>
        </w:rPr>
        <w:t xml:space="preserve">ng </w:t>
      </w:r>
      <w:r>
        <w:rPr>
          <w:rFonts w:ascii="Consolas" w:eastAsia="Consolas" w:hAnsi="Consolas" w:cs="Consolas"/>
          <w:sz w:val="21"/>
          <w:szCs w:val="21"/>
          <w:shd w:val="clear" w:color="auto" w:fill="FFFFFF"/>
          <w:lang w:eastAsia="zh-CN" w:bidi="ar"/>
        </w:rPr>
        <w:t>ứ</w:t>
      </w:r>
      <w:r>
        <w:rPr>
          <w:rFonts w:ascii="Consolas" w:eastAsia="Consolas" w:hAnsi="Consolas" w:cs="Consolas"/>
          <w:sz w:val="21"/>
          <w:szCs w:val="21"/>
          <w:shd w:val="clear" w:color="auto" w:fill="FFFFFF"/>
          <w:lang w:eastAsia="zh-CN" w:bidi="ar"/>
        </w:rPr>
        <w:t>ng d</w:t>
      </w:r>
      <w:r>
        <w:rPr>
          <w:rFonts w:ascii="Consolas" w:eastAsia="Consolas" w:hAnsi="Consolas" w:cs="Consolas"/>
          <w:sz w:val="21"/>
          <w:szCs w:val="21"/>
          <w:shd w:val="clear" w:color="auto" w:fill="FFFFFF"/>
          <w:lang w:eastAsia="zh-CN" w:bidi="ar"/>
        </w:rPr>
        <w:t>ụ</w:t>
      </w:r>
      <w:r>
        <w:rPr>
          <w:rFonts w:ascii="Consolas" w:eastAsia="Consolas" w:hAnsi="Consolas" w:cs="Consolas"/>
          <w:sz w:val="21"/>
          <w:szCs w:val="21"/>
          <w:shd w:val="clear" w:color="auto" w:fill="FFFFFF"/>
          <w:lang w:eastAsia="zh-CN" w:bidi="ar"/>
        </w:rPr>
        <w:t>ng Windows Forms", He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w:t>
      </w:r>
      <w:r>
        <w:rPr>
          <w:rFonts w:ascii="Consolas" w:eastAsia="Consolas" w:hAnsi="Consolas" w:cs="Consolas"/>
          <w:sz w:val="21"/>
          <w:szCs w:val="21"/>
          <w:shd w:val="clear" w:color="auto" w:fill="FFFFFF"/>
          <w:lang w:eastAsia="zh-CN" w:bidi="ar"/>
        </w:rPr>
        <w:t>on = "HP4_1", TenMon =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 Web v</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i HTML, CSS và JavaScript", He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"HP4_2", TenMon = "Xây d</w:t>
      </w:r>
      <w:r>
        <w:rPr>
          <w:rFonts w:ascii="Consolas" w:eastAsia="Consolas" w:hAnsi="Consolas" w:cs="Consolas"/>
          <w:sz w:val="21"/>
          <w:szCs w:val="21"/>
          <w:shd w:val="clear" w:color="auto" w:fill="FFFFFF"/>
          <w:lang w:eastAsia="zh-CN" w:bidi="ar"/>
        </w:rPr>
        <w:t>ự</w:t>
      </w:r>
      <w:r>
        <w:rPr>
          <w:rFonts w:ascii="Consolas" w:eastAsia="Consolas" w:hAnsi="Consolas" w:cs="Consolas"/>
          <w:sz w:val="21"/>
          <w:szCs w:val="21"/>
          <w:shd w:val="clear" w:color="auto" w:fill="FFFFFF"/>
          <w:lang w:eastAsia="zh-CN" w:bidi="ar"/>
        </w:rPr>
        <w:t xml:space="preserve">ng </w:t>
      </w:r>
      <w:r>
        <w:rPr>
          <w:rFonts w:ascii="Consolas" w:eastAsia="Consolas" w:hAnsi="Consolas" w:cs="Consolas"/>
          <w:sz w:val="21"/>
          <w:szCs w:val="21"/>
          <w:shd w:val="clear" w:color="auto" w:fill="FFFFFF"/>
          <w:lang w:eastAsia="zh-CN" w:bidi="ar"/>
        </w:rPr>
        <w:t>ứ</w:t>
      </w:r>
      <w:r>
        <w:rPr>
          <w:rFonts w:ascii="Consolas" w:eastAsia="Consolas" w:hAnsi="Consolas" w:cs="Consolas"/>
          <w:sz w:val="21"/>
          <w:szCs w:val="21"/>
          <w:shd w:val="clear" w:color="auto" w:fill="FFFFFF"/>
          <w:lang w:eastAsia="zh-CN" w:bidi="ar"/>
        </w:rPr>
        <w:t>ng d</w:t>
      </w:r>
      <w:r>
        <w:rPr>
          <w:rFonts w:ascii="Consolas" w:eastAsia="Consolas" w:hAnsi="Consolas" w:cs="Consolas"/>
          <w:sz w:val="21"/>
          <w:szCs w:val="21"/>
          <w:shd w:val="clear" w:color="auto" w:fill="FFFFFF"/>
          <w:lang w:eastAsia="zh-CN" w:bidi="ar"/>
        </w:rPr>
        <w:t>ụ</w:t>
      </w:r>
      <w:r>
        <w:rPr>
          <w:rFonts w:ascii="Consolas" w:eastAsia="Consolas" w:hAnsi="Consolas" w:cs="Consolas"/>
          <w:sz w:val="21"/>
          <w:szCs w:val="21"/>
          <w:shd w:val="clear" w:color="auto" w:fill="FFFFFF"/>
          <w:lang w:eastAsia="zh-CN" w:bidi="ar"/>
        </w:rPr>
        <w:t>ng Web v</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i ASP.NET", He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"HP5_1", TenMon =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 xml:space="preserve">p </w:t>
      </w:r>
      <w:r>
        <w:rPr>
          <w:rFonts w:ascii="Consolas" w:eastAsia="Consolas" w:hAnsi="Consolas" w:cs="Consolas"/>
          <w:sz w:val="21"/>
          <w:szCs w:val="21"/>
          <w:shd w:val="clear" w:color="auto" w:fill="FFFFFF"/>
          <w:lang w:eastAsia="zh-CN" w:bidi="ar"/>
        </w:rPr>
        <w:t>trình CSDL SQL Server căn b</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n", He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lastRenderedPageBreak/>
        <w:t>            new() { MaMon = "HP5_2", TenMon =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 CSDL SQL Server nâng cao", He = "KTV",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"JLCB", TenMon = "Joomla cơ b</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n", He = "CD", SoTiet = 72 }</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"LINQ", TenMon = "Language-Integrated Query", He = "CD", SoTiet = 64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"DAWEB", TenMon = "Đ</w:t>
      </w:r>
      <w:r>
        <w:rPr>
          <w:rFonts w:ascii="Consolas" w:eastAsia="Consolas" w:hAnsi="Consolas" w:cs="Consolas"/>
          <w:sz w:val="21"/>
          <w:szCs w:val="21"/>
          <w:shd w:val="clear" w:color="auto" w:fill="FFFFFF"/>
          <w:lang w:eastAsia="zh-CN" w:bidi="ar"/>
        </w:rPr>
        <w:t>ồ</w:t>
      </w:r>
      <w:r>
        <w:rPr>
          <w:rFonts w:ascii="Consolas" w:eastAsia="Consolas" w:hAnsi="Consolas" w:cs="Consolas"/>
          <w:sz w:val="21"/>
          <w:szCs w:val="21"/>
          <w:shd w:val="clear" w:color="auto" w:fill="FFFFFF"/>
          <w:lang w:eastAsia="zh-CN" w:bidi="ar"/>
        </w:rPr>
        <w:t xml:space="preserve"> án th</w:t>
      </w:r>
      <w:r>
        <w:rPr>
          <w:rFonts w:ascii="Consolas" w:eastAsia="Consolas" w:hAnsi="Consolas" w:cs="Consolas"/>
          <w:sz w:val="21"/>
          <w:szCs w:val="21"/>
          <w:shd w:val="clear" w:color="auto" w:fill="FFFFFF"/>
          <w:lang w:eastAsia="zh-CN" w:bidi="ar"/>
        </w:rPr>
        <w:t>ự</w:t>
      </w:r>
      <w:r>
        <w:rPr>
          <w:rFonts w:ascii="Consolas" w:eastAsia="Consolas" w:hAnsi="Consolas" w:cs="Consolas"/>
          <w:sz w:val="21"/>
          <w:szCs w:val="21"/>
          <w:shd w:val="clear" w:color="auto" w:fill="FFFFFF"/>
          <w:lang w:eastAsia="zh-CN" w:bidi="ar"/>
        </w:rPr>
        <w:t>c t</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 xml:space="preserve"> Web v</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i ASP.NET", He = "CD", SoTiet = 40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"DAWIN", TenMon = "Đ</w:t>
      </w:r>
      <w:r>
        <w:rPr>
          <w:rFonts w:ascii="Consolas" w:eastAsia="Consolas" w:hAnsi="Consolas" w:cs="Consolas"/>
          <w:sz w:val="21"/>
          <w:szCs w:val="21"/>
          <w:shd w:val="clear" w:color="auto" w:fill="FFFFFF"/>
          <w:lang w:eastAsia="zh-CN" w:bidi="ar"/>
        </w:rPr>
        <w:t>ồ</w:t>
      </w:r>
      <w:r>
        <w:rPr>
          <w:rFonts w:ascii="Consolas" w:eastAsia="Consolas" w:hAnsi="Consolas" w:cs="Consolas"/>
          <w:sz w:val="21"/>
          <w:szCs w:val="21"/>
          <w:shd w:val="clear" w:color="auto" w:fill="FFFFFF"/>
          <w:lang w:eastAsia="zh-CN" w:bidi="ar"/>
        </w:rPr>
        <w:t xml:space="preserve"> án th</w:t>
      </w:r>
      <w:r>
        <w:rPr>
          <w:rFonts w:ascii="Consolas" w:eastAsia="Consolas" w:hAnsi="Consolas" w:cs="Consolas"/>
          <w:sz w:val="21"/>
          <w:szCs w:val="21"/>
          <w:shd w:val="clear" w:color="auto" w:fill="FFFFFF"/>
          <w:lang w:eastAsia="zh-CN" w:bidi="ar"/>
        </w:rPr>
        <w:t>ự</w:t>
      </w:r>
      <w:r>
        <w:rPr>
          <w:rFonts w:ascii="Consolas" w:eastAsia="Consolas" w:hAnsi="Consolas" w:cs="Consolas"/>
          <w:sz w:val="21"/>
          <w:szCs w:val="21"/>
          <w:shd w:val="clear" w:color="auto" w:fill="FFFFFF"/>
          <w:lang w:eastAsia="zh-CN" w:bidi="ar"/>
        </w:rPr>
        <w:t>c t</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 xml:space="preserve"> Windows Forms", He = "CD", SoTiet = 40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"CC++", TenMon =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 hư</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ng đ</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i tư</w:t>
      </w:r>
      <w:r>
        <w:rPr>
          <w:rFonts w:ascii="Consolas" w:eastAsia="Consolas" w:hAnsi="Consolas" w:cs="Consolas"/>
          <w:sz w:val="21"/>
          <w:szCs w:val="21"/>
          <w:shd w:val="clear" w:color="auto" w:fill="FFFFFF"/>
          <w:lang w:eastAsia="zh-CN" w:bidi="ar"/>
        </w:rPr>
        <w:t>ợ</w:t>
      </w:r>
      <w:r>
        <w:rPr>
          <w:rFonts w:ascii="Consolas" w:eastAsia="Consolas" w:hAnsi="Consolas" w:cs="Consolas"/>
          <w:sz w:val="21"/>
          <w:szCs w:val="21"/>
          <w:shd w:val="clear" w:color="auto" w:fill="FFFFFF"/>
          <w:lang w:eastAsia="zh-CN" w:bidi="ar"/>
        </w:rPr>
        <w:t>ng v</w:t>
      </w:r>
      <w:r>
        <w:rPr>
          <w:rFonts w:ascii="Consolas" w:eastAsia="Consolas" w:hAnsi="Consolas" w:cs="Consolas"/>
          <w:sz w:val="21"/>
          <w:szCs w:val="21"/>
          <w:shd w:val="clear" w:color="auto" w:fill="FFFFFF"/>
          <w:lang w:eastAsia="zh-CN" w:bidi="ar"/>
        </w:rPr>
        <w:t>ớ</w:t>
      </w:r>
      <w:r>
        <w:rPr>
          <w:rFonts w:ascii="Consolas" w:eastAsia="Consolas" w:hAnsi="Consolas" w:cs="Consolas"/>
          <w:sz w:val="21"/>
          <w:szCs w:val="21"/>
          <w:shd w:val="clear" w:color="auto" w:fill="FFFFFF"/>
          <w:lang w:eastAsia="zh-CN" w:bidi="ar"/>
        </w:rPr>
        <w:t>i C/C++", He = "CD", SoTiet = 128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"JQUE", TenMon = "JQuery", He = "CD", SoTiet = 22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w:t>
      </w:r>
      <w:r>
        <w:rPr>
          <w:rFonts w:ascii="Consolas" w:eastAsia="Consolas" w:hAnsi="Consolas" w:cs="Consolas"/>
          <w:sz w:val="21"/>
          <w:szCs w:val="21"/>
          <w:shd w:val="clear" w:color="auto" w:fill="FFFFFF"/>
          <w:lang w:eastAsia="zh-CN" w:bidi="ar"/>
        </w:rPr>
        <w:t>  new() { MaMon = "XML", TenMon = "Công ngh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XML", He = "CD", SoTiet = 32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"CRYS", TenMon = "Crystal Report trong Visual Studio", He = "CD", SoTiet = 32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"BWEB", TenMon = "HTML, CSS và JavaScript"</w:t>
      </w:r>
      <w:r>
        <w:rPr>
          <w:rFonts w:ascii="Consolas" w:eastAsia="Consolas" w:hAnsi="Consolas" w:cs="Consolas"/>
          <w:sz w:val="21"/>
          <w:szCs w:val="21"/>
          <w:shd w:val="clear" w:color="auto" w:fill="FFFFFF"/>
          <w:lang w:eastAsia="zh-CN" w:bidi="ar"/>
        </w:rPr>
        <w:t>, He = "CD", SoTiet = 32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MaMon = "XYZ", TenMon = "Chưa đ</w:t>
      </w:r>
      <w:r>
        <w:rPr>
          <w:rFonts w:ascii="Consolas" w:eastAsia="Consolas" w:hAnsi="Consolas" w:cs="Consolas"/>
          <w:sz w:val="21"/>
          <w:szCs w:val="21"/>
          <w:shd w:val="clear" w:color="auto" w:fill="FFFFFF"/>
          <w:lang w:eastAsia="zh-CN" w:bidi="ar"/>
        </w:rPr>
        <w:t>ặ</w:t>
      </w:r>
      <w:r>
        <w:rPr>
          <w:rFonts w:ascii="Consolas" w:eastAsia="Consolas" w:hAnsi="Consolas" w:cs="Consolas"/>
          <w:sz w:val="21"/>
          <w:szCs w:val="21"/>
          <w:shd w:val="clear" w:color="auto" w:fill="FFFFFF"/>
          <w:lang w:eastAsia="zh-CN" w:bidi="ar"/>
        </w:rPr>
        <w:t>t tên môn", He = "", SoTiet = 0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hd w:val="clear" w:color="auto" w:fill="FFFFFF"/>
        <w:spacing w:line="240" w:lineRule="auto"/>
        <w:rPr>
          <w:rFonts w:ascii="Consolas" w:eastAsia="Consolas" w:hAnsi="Consolas" w:cs="Consolas"/>
          <w:sz w:val="21"/>
          <w:szCs w:val="21"/>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public static List&lt;He&gt; DS_He()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return new List&lt;He&gt;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MaHe = "KTV", TenHe = "K</w:t>
      </w:r>
      <w:r>
        <w:rPr>
          <w:rFonts w:ascii="Consolas" w:eastAsia="Consolas" w:hAnsi="Consolas" w:cs="Consolas"/>
          <w:sz w:val="21"/>
          <w:szCs w:val="21"/>
          <w:shd w:val="clear" w:color="auto" w:fill="FFFFFF"/>
          <w:lang w:eastAsia="zh-CN" w:bidi="ar"/>
        </w:rPr>
        <w:t>ỹ</w:t>
      </w:r>
      <w:r>
        <w:rPr>
          <w:rFonts w:ascii="Consolas" w:eastAsia="Consolas" w:hAnsi="Consolas" w:cs="Consolas"/>
          <w:sz w:val="21"/>
          <w:szCs w:val="21"/>
          <w:shd w:val="clear" w:color="auto" w:fill="FFFFFF"/>
          <w:lang w:eastAsia="zh-CN" w:bidi="ar"/>
        </w:rPr>
        <w:t xml:space="preserve"> thu</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t viên"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MaHe = "CD", TenHe = "Chuyên đ</w:t>
      </w:r>
      <w:r>
        <w:rPr>
          <w:rFonts w:ascii="Consolas" w:eastAsia="Consolas" w:hAnsi="Consolas" w:cs="Consolas"/>
          <w:sz w:val="21"/>
          <w:szCs w:val="21"/>
          <w:shd w:val="clear" w:color="auto" w:fill="FFFFFF"/>
          <w:lang w:eastAsia="zh-CN" w:bidi="ar"/>
        </w:rPr>
        <w:t>ề</w:t>
      </w: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new() { MaHe = "QT", TenHe = "Ch</w:t>
      </w:r>
      <w:r>
        <w:rPr>
          <w:rFonts w:ascii="Consolas" w:eastAsia="Consolas" w:hAnsi="Consolas" w:cs="Consolas"/>
          <w:sz w:val="21"/>
          <w:szCs w:val="21"/>
          <w:shd w:val="clear" w:color="auto" w:fill="FFFFFF"/>
          <w:lang w:eastAsia="zh-CN" w:bidi="ar"/>
        </w:rPr>
        <w:t>ứ</w:t>
      </w:r>
      <w:r>
        <w:rPr>
          <w:rFonts w:ascii="Consolas" w:eastAsia="Consolas" w:hAnsi="Consolas" w:cs="Consolas"/>
          <w:sz w:val="21"/>
          <w:szCs w:val="21"/>
          <w:shd w:val="clear" w:color="auto" w:fill="FFFFFF"/>
          <w:lang w:eastAsia="zh-CN" w:bidi="ar"/>
        </w:rPr>
        <w:t>ng ch</w:t>
      </w:r>
      <w:r>
        <w:rPr>
          <w:rFonts w:ascii="Consolas" w:eastAsia="Consolas" w:hAnsi="Consolas" w:cs="Consolas"/>
          <w:sz w:val="21"/>
          <w:szCs w:val="21"/>
          <w:shd w:val="clear" w:color="auto" w:fill="FFFFFF"/>
          <w:lang w:eastAsia="zh-CN" w:bidi="ar"/>
        </w:rPr>
        <w:t>ỉ</w:t>
      </w:r>
      <w:r>
        <w:rPr>
          <w:rFonts w:ascii="Consolas" w:eastAsia="Consolas" w:hAnsi="Consolas" w:cs="Consolas"/>
          <w:sz w:val="21"/>
          <w:szCs w:val="21"/>
          <w:shd w:val="clear" w:color="auto" w:fill="FFFFFF"/>
          <w:lang w:eastAsia="zh-CN" w:bidi="ar"/>
        </w:rPr>
        <w:t xml:space="preserve"> qu</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c t</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w:t>
      </w:r>
    </w:p>
    <w:p w:rsidR="005F0D9D" w:rsidRDefault="005F0D9D">
      <w:pPr>
        <w:shd w:val="clear" w:color="auto" w:fill="FFFFFF"/>
        <w:spacing w:line="240" w:lineRule="auto"/>
        <w:rPr>
          <w:rFonts w:ascii="Consolas" w:eastAsia="Consolas" w:hAnsi="Consolas" w:cs="Consolas"/>
          <w:sz w:val="21"/>
          <w:szCs w:val="21"/>
          <w:shd w:val="clear" w:color="auto" w:fill="FFFFFF"/>
          <w:lang w:eastAsia="zh-CN" w:bidi="ar"/>
        </w:rPr>
      </w:pPr>
    </w:p>
    <w:p w:rsidR="005F0D9D" w:rsidRDefault="005F0D9D">
      <w:pPr>
        <w:spacing w:after="0" w:line="240" w:lineRule="auto"/>
        <w:ind w:left="360"/>
        <w:jc w:val="both"/>
        <w:rPr>
          <w:rFonts w:eastAsia="Times New Roman"/>
        </w:rPr>
      </w:pPr>
    </w:p>
    <w:p w:rsidR="005F0D9D" w:rsidRDefault="00D42EAB">
      <w:pPr>
        <w:pStyle w:val="Heading2"/>
        <w:spacing w:before="120" w:after="100" w:line="240" w:lineRule="auto"/>
        <w:jc w:val="both"/>
        <w:rPr>
          <w:rFonts w:ascii="Times New Roman" w:eastAsia="Times New Roman" w:hAnsi="Times New Roman"/>
        </w:rPr>
      </w:pPr>
      <w:bookmarkStart w:id="11" w:name="_Toc5315"/>
      <w:r>
        <w:rPr>
          <w:rFonts w:ascii="Times New Roman" w:eastAsia="Times New Roman" w:hAnsi="Times New Roman"/>
        </w:rPr>
        <w:t>5.2. Bài 5.1 Truy vấn cơ bản</w:t>
      </w:r>
      <w:bookmarkEnd w:id="11"/>
    </w:p>
    <w:p w:rsidR="005F0D9D" w:rsidRDefault="00D42EAB">
      <w:pPr>
        <w:shd w:val="clear" w:color="auto" w:fill="FFFFFF"/>
        <w:spacing w:line="240" w:lineRule="auto"/>
        <w:rPr>
          <w:rFonts w:ascii="Consolas" w:eastAsia="Consolas" w:hAnsi="Consolas" w:cs="Consolas"/>
          <w:sz w:val="21"/>
          <w:szCs w:val="21"/>
          <w:shd w:val="clear" w:color="auto" w:fill="FFFFFF"/>
          <w:lang w:eastAsia="zh-CN" w:bidi="ar"/>
        </w:rPr>
      </w:pPr>
      <w:r>
        <w:rPr>
          <w:rFonts w:ascii="Consolas" w:eastAsia="Consolas" w:hAnsi="Consolas" w:cs="Consolas"/>
          <w:sz w:val="21"/>
          <w:szCs w:val="21"/>
          <w:shd w:val="clear" w:color="auto" w:fill="FFFFFF"/>
          <w:lang w:eastAsia="zh-CN" w:bidi="ar"/>
        </w:rPr>
        <w:t>public static void Bai51(List&lt;MonHoc&gt; dsMon){</w:t>
      </w:r>
    </w:p>
    <w:p w:rsidR="005F0D9D" w:rsidRDefault="005F0D9D">
      <w:pPr>
        <w:shd w:val="clear" w:color="auto" w:fill="FFFFFF"/>
        <w:spacing w:line="240" w:lineRule="auto"/>
        <w:rPr>
          <w:rFonts w:ascii="Consolas" w:eastAsia="Consolas" w:hAnsi="Consolas" w:cs="Consolas"/>
          <w:sz w:val="21"/>
          <w:szCs w:val="21"/>
          <w:shd w:val="clear" w:color="auto" w:fill="FFFFFF"/>
          <w:lang w:eastAsia="zh-CN" w:bidi="ar"/>
        </w:rPr>
      </w:pPr>
    </w:p>
    <w:tbl>
      <w:tblPr>
        <w:tblStyle w:val="TableGrid"/>
        <w:tblW w:w="0" w:type="auto"/>
        <w:jc w:val="center"/>
        <w:tblLayout w:type="fixed"/>
        <w:tblLook w:val="04A0" w:firstRow="1" w:lastRow="0" w:firstColumn="1" w:lastColumn="0" w:noHBand="0" w:noVBand="1"/>
      </w:tblPr>
      <w:tblGrid>
        <w:gridCol w:w="710"/>
        <w:gridCol w:w="4579"/>
        <w:gridCol w:w="4719"/>
      </w:tblGrid>
      <w:tr w:rsidR="005F0D9D">
        <w:trPr>
          <w:jc w:val="center"/>
        </w:trPr>
        <w:tc>
          <w:tcPr>
            <w:tcW w:w="71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Câu</w:t>
            </w:r>
          </w:p>
        </w:tc>
        <w:tc>
          <w:tcPr>
            <w:tcW w:w="457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Cách xử lý LINQ</w:t>
            </w:r>
          </w:p>
        </w:tc>
        <w:tc>
          <w:tcPr>
            <w:tcW w:w="471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 xml:space="preserve">Kết </w:t>
            </w:r>
            <w:r>
              <w:rPr>
                <w:rFonts w:eastAsia="Times New Roman"/>
                <w:b/>
              </w:rPr>
              <w:t>quả chính</w:t>
            </w:r>
          </w:p>
        </w:tc>
      </w:tr>
      <w:tr w:rsidR="005F0D9D">
        <w:trPr>
          <w:trHeight w:val="2804"/>
          <w:jc w:val="center"/>
        </w:trPr>
        <w:tc>
          <w:tcPr>
            <w:tcW w:w="71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a</w:t>
            </w:r>
          </w:p>
        </w:tc>
        <w:tc>
          <w:tcPr>
            <w:tcW w:w="457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i/>
                <w:iCs/>
              </w:rPr>
            </w:pPr>
            <w:r>
              <w:rPr>
                <w:rFonts w:eastAsia="Times New Roman"/>
                <w:i/>
                <w:iCs/>
              </w:rPr>
              <w:t>Where + StartsWith</w:t>
            </w:r>
          </w:p>
          <w:p w:rsidR="005F0D9D" w:rsidRDefault="00D42EAB">
            <w:pPr>
              <w:spacing w:after="0" w:line="240" w:lineRule="auto"/>
              <w:jc w:val="both"/>
              <w:rPr>
                <w:rFonts w:eastAsia="Times New Roman"/>
                <w:b/>
                <w:bCs/>
              </w:rPr>
            </w:pPr>
            <w:r>
              <w:rPr>
                <w:rFonts w:eastAsia="Times New Roman"/>
                <w:b/>
                <w:bCs/>
              </w:rPr>
              <w:t>5 môn bắt đầu bằng Lập trình.</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Console.WriteLine("a. Môn b</w:t>
            </w:r>
            <w:r>
              <w:rPr>
                <w:rFonts w:ascii="Consolas" w:eastAsia="Consolas" w:hAnsi="Consolas" w:cs="Consolas"/>
                <w:sz w:val="21"/>
                <w:szCs w:val="21"/>
                <w:shd w:val="clear" w:color="auto" w:fill="FFFFFF"/>
                <w:lang w:eastAsia="zh-CN" w:bidi="ar"/>
              </w:rPr>
              <w:t>ắ</w:t>
            </w:r>
            <w:r>
              <w:rPr>
                <w:rFonts w:ascii="Consolas" w:eastAsia="Consolas" w:hAnsi="Consolas" w:cs="Consolas"/>
                <w:sz w:val="21"/>
                <w:szCs w:val="21"/>
                <w:shd w:val="clear" w:color="auto" w:fill="FFFFFF"/>
                <w:lang w:eastAsia="zh-CN" w:bidi="ar"/>
              </w:rPr>
              <w:t>t đ</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u b</w:t>
            </w:r>
            <w:r>
              <w:rPr>
                <w:rFonts w:ascii="Consolas" w:eastAsia="Consolas" w:hAnsi="Consolas" w:cs="Consolas"/>
                <w:sz w:val="21"/>
                <w:szCs w:val="21"/>
                <w:shd w:val="clear" w:color="auto" w:fill="FFFFFF"/>
                <w:lang w:eastAsia="zh-CN" w:bidi="ar"/>
              </w:rPr>
              <w:t>ằ</w:t>
            </w:r>
            <w:r>
              <w:rPr>
                <w:rFonts w:ascii="Consolas" w:eastAsia="Consolas" w:hAnsi="Consolas" w:cs="Consolas"/>
                <w:sz w:val="21"/>
                <w:szCs w:val="21"/>
                <w:shd w:val="clear" w:color="auto" w:fill="FFFFFF"/>
                <w:lang w:eastAsia="zh-CN" w:bidi="ar"/>
              </w:rPr>
              <w:t>ng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dsMon.Where(mon =&gt; mon.TenMon.StartsWith("L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.ToList().ForEach(mon =&gt; Console.WriteLine($"   {mon.TenMon}"</w:t>
            </w:r>
            <w:r>
              <w:rPr>
                <w:rFonts w:ascii="Consolas" w:eastAsia="Consolas" w:hAnsi="Consolas" w:cs="Consolas"/>
                <w:sz w:val="21"/>
                <w:szCs w:val="21"/>
                <w:shd w:val="clear" w:color="auto" w:fill="FFFFFF"/>
                <w:lang w:eastAsia="zh-CN" w:bidi="ar"/>
              </w:rPr>
              <w:t>));</w:t>
            </w:r>
          </w:p>
          <w:p w:rsidR="005F0D9D" w:rsidRDefault="005F0D9D">
            <w:pPr>
              <w:shd w:val="clear" w:color="auto" w:fill="FFFFFF"/>
              <w:spacing w:line="240" w:lineRule="auto"/>
              <w:rPr>
                <w:rFonts w:ascii="Consolas" w:eastAsia="Consolas" w:hAnsi="Consolas" w:cs="Consolas"/>
                <w:sz w:val="21"/>
                <w:szCs w:val="21"/>
              </w:rPr>
            </w:pPr>
          </w:p>
          <w:p w:rsidR="005F0D9D" w:rsidRDefault="005F0D9D">
            <w:pPr>
              <w:spacing w:after="0" w:line="240" w:lineRule="auto"/>
              <w:jc w:val="both"/>
              <w:rPr>
                <w:rFonts w:eastAsia="Times New Roman"/>
              </w:rPr>
            </w:pPr>
          </w:p>
        </w:tc>
        <w:tc>
          <w:tcPr>
            <w:tcW w:w="471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hAnsi="Consolas" w:cs="Consolas"/>
                <w:sz w:val="21"/>
                <w:szCs w:val="21"/>
              </w:rPr>
              <w:t>a. Môn b</w:t>
            </w:r>
            <w:r>
              <w:rPr>
                <w:rFonts w:ascii="Consolas" w:hAnsi="Consolas" w:cs="Consolas"/>
                <w:sz w:val="21"/>
                <w:szCs w:val="21"/>
              </w:rPr>
              <w:t>ắ</w:t>
            </w:r>
            <w:r>
              <w:rPr>
                <w:rFonts w:ascii="Consolas" w:hAnsi="Consolas" w:cs="Consolas"/>
                <w:sz w:val="21"/>
                <w:szCs w:val="21"/>
              </w:rPr>
              <w:t>t đ</w:t>
            </w:r>
            <w:r>
              <w:rPr>
                <w:rFonts w:ascii="Consolas" w:hAnsi="Consolas" w:cs="Consolas"/>
                <w:sz w:val="21"/>
                <w:szCs w:val="21"/>
              </w:rPr>
              <w:t>ầ</w:t>
            </w:r>
            <w:r>
              <w:rPr>
                <w:rFonts w:ascii="Consolas" w:hAnsi="Consolas" w:cs="Consolas"/>
                <w:sz w:val="21"/>
                <w:szCs w:val="21"/>
              </w:rPr>
              <w:t>u b</w:t>
            </w:r>
            <w:r>
              <w:rPr>
                <w:rFonts w:ascii="Consolas" w:hAnsi="Consolas" w:cs="Consolas"/>
                <w:sz w:val="21"/>
                <w:szCs w:val="21"/>
              </w:rPr>
              <w:t>ằ</w:t>
            </w:r>
            <w:r>
              <w:rPr>
                <w:rFonts w:ascii="Consolas" w:hAnsi="Consolas" w:cs="Consolas"/>
                <w:sz w:val="21"/>
                <w:szCs w:val="21"/>
              </w:rPr>
              <w:t>ng 'L</w:t>
            </w:r>
            <w:r>
              <w:rPr>
                <w:rFonts w:ascii="Consolas" w:hAnsi="Consolas" w:cs="Consolas"/>
                <w:sz w:val="21"/>
                <w:szCs w:val="21"/>
              </w:rPr>
              <w:t>ậ</w:t>
            </w:r>
            <w:r>
              <w:rPr>
                <w:rFonts w:ascii="Consolas" w:hAnsi="Consolas" w:cs="Consolas"/>
                <w:sz w:val="21"/>
                <w:szCs w:val="21"/>
              </w:rPr>
              <w:t>p trình':</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L</w:t>
            </w:r>
            <w:r>
              <w:rPr>
                <w:rFonts w:ascii="Consolas" w:hAnsi="Consolas" w:cs="Consolas"/>
                <w:sz w:val="21"/>
                <w:szCs w:val="21"/>
              </w:rPr>
              <w:t>ậ</w:t>
            </w:r>
            <w:r>
              <w:rPr>
                <w:rFonts w:ascii="Consolas" w:hAnsi="Consolas" w:cs="Consolas"/>
                <w:sz w:val="21"/>
                <w:szCs w:val="21"/>
              </w:rPr>
              <w:t>p trình Windows Forms</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L</w:t>
            </w:r>
            <w:r>
              <w:rPr>
                <w:rFonts w:ascii="Consolas" w:hAnsi="Consolas" w:cs="Consolas"/>
                <w:sz w:val="21"/>
                <w:szCs w:val="21"/>
              </w:rPr>
              <w:t>ậ</w:t>
            </w:r>
            <w:r>
              <w:rPr>
                <w:rFonts w:ascii="Consolas" w:hAnsi="Consolas" w:cs="Consolas"/>
                <w:sz w:val="21"/>
                <w:szCs w:val="21"/>
              </w:rPr>
              <w:t>p trình Web v</w:t>
            </w:r>
            <w:r>
              <w:rPr>
                <w:rFonts w:ascii="Consolas" w:hAnsi="Consolas" w:cs="Consolas"/>
                <w:sz w:val="21"/>
                <w:szCs w:val="21"/>
              </w:rPr>
              <w:t>ớ</w:t>
            </w:r>
            <w:r>
              <w:rPr>
                <w:rFonts w:ascii="Consolas" w:hAnsi="Consolas" w:cs="Consolas"/>
                <w:sz w:val="21"/>
                <w:szCs w:val="21"/>
              </w:rPr>
              <w:t>i HTML, CSS và JavaScript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L</w:t>
            </w:r>
            <w:r>
              <w:rPr>
                <w:rFonts w:ascii="Consolas" w:hAnsi="Consolas" w:cs="Consolas"/>
                <w:sz w:val="21"/>
                <w:szCs w:val="21"/>
              </w:rPr>
              <w:t>ậ</w:t>
            </w:r>
            <w:r>
              <w:rPr>
                <w:rFonts w:ascii="Consolas" w:hAnsi="Consolas" w:cs="Consolas"/>
                <w:sz w:val="21"/>
                <w:szCs w:val="21"/>
              </w:rPr>
              <w:t>p trình CSDL SQL Server căn b</w:t>
            </w:r>
            <w:r>
              <w:rPr>
                <w:rFonts w:ascii="Consolas" w:hAnsi="Consolas" w:cs="Consolas"/>
                <w:sz w:val="21"/>
                <w:szCs w:val="21"/>
              </w:rPr>
              <w:t>ả</w:t>
            </w:r>
            <w:r>
              <w:rPr>
                <w:rFonts w:ascii="Consolas" w:hAnsi="Consolas" w:cs="Consolas"/>
                <w:sz w:val="21"/>
                <w:szCs w:val="21"/>
              </w:rPr>
              <w:t>n</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L</w:t>
            </w:r>
            <w:r>
              <w:rPr>
                <w:rFonts w:ascii="Consolas" w:hAnsi="Consolas" w:cs="Consolas"/>
                <w:sz w:val="21"/>
                <w:szCs w:val="21"/>
              </w:rPr>
              <w:t>ậ</w:t>
            </w:r>
            <w:r>
              <w:rPr>
                <w:rFonts w:ascii="Consolas" w:hAnsi="Consolas" w:cs="Consolas"/>
                <w:sz w:val="21"/>
                <w:szCs w:val="21"/>
              </w:rPr>
              <w:t>p trình CSDL SQL Server nâng cao</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L</w:t>
            </w:r>
            <w:r>
              <w:rPr>
                <w:rFonts w:ascii="Consolas" w:hAnsi="Consolas" w:cs="Consolas"/>
                <w:sz w:val="21"/>
                <w:szCs w:val="21"/>
              </w:rPr>
              <w:t>ậ</w:t>
            </w:r>
            <w:r>
              <w:rPr>
                <w:rFonts w:ascii="Consolas" w:hAnsi="Consolas" w:cs="Consolas"/>
                <w:sz w:val="21"/>
                <w:szCs w:val="21"/>
              </w:rPr>
              <w:t>p trình hư</w:t>
            </w:r>
            <w:r>
              <w:rPr>
                <w:rFonts w:ascii="Consolas" w:hAnsi="Consolas" w:cs="Consolas"/>
                <w:sz w:val="21"/>
                <w:szCs w:val="21"/>
              </w:rPr>
              <w:t>ớ</w:t>
            </w:r>
            <w:r>
              <w:rPr>
                <w:rFonts w:ascii="Consolas" w:hAnsi="Consolas" w:cs="Consolas"/>
                <w:sz w:val="21"/>
                <w:szCs w:val="21"/>
              </w:rPr>
              <w:t>ng đ</w:t>
            </w:r>
            <w:r>
              <w:rPr>
                <w:rFonts w:ascii="Consolas" w:hAnsi="Consolas" w:cs="Consolas"/>
                <w:sz w:val="21"/>
                <w:szCs w:val="21"/>
              </w:rPr>
              <w:t>ố</w:t>
            </w:r>
            <w:r>
              <w:rPr>
                <w:rFonts w:ascii="Consolas" w:hAnsi="Consolas" w:cs="Consolas"/>
                <w:sz w:val="21"/>
                <w:szCs w:val="21"/>
              </w:rPr>
              <w:t>i tư</w:t>
            </w:r>
            <w:r>
              <w:rPr>
                <w:rFonts w:ascii="Consolas" w:hAnsi="Consolas" w:cs="Consolas"/>
                <w:sz w:val="21"/>
                <w:szCs w:val="21"/>
              </w:rPr>
              <w:t>ợ</w:t>
            </w:r>
            <w:r>
              <w:rPr>
                <w:rFonts w:ascii="Consolas" w:hAnsi="Consolas" w:cs="Consolas"/>
                <w:sz w:val="21"/>
                <w:szCs w:val="21"/>
              </w:rPr>
              <w:t>ng v</w:t>
            </w:r>
            <w:r>
              <w:rPr>
                <w:rFonts w:ascii="Consolas" w:hAnsi="Consolas" w:cs="Consolas"/>
                <w:sz w:val="21"/>
                <w:szCs w:val="21"/>
              </w:rPr>
              <w:t>ớ</w:t>
            </w:r>
            <w:r>
              <w:rPr>
                <w:rFonts w:ascii="Consolas" w:hAnsi="Consolas" w:cs="Consolas"/>
                <w:sz w:val="21"/>
                <w:szCs w:val="21"/>
              </w:rPr>
              <w:t>i C/C++</w:t>
            </w:r>
          </w:p>
        </w:tc>
      </w:tr>
      <w:tr w:rsidR="005F0D9D">
        <w:trPr>
          <w:trHeight w:val="5132"/>
          <w:jc w:val="center"/>
        </w:trPr>
        <w:tc>
          <w:tcPr>
            <w:tcW w:w="71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b</w:t>
            </w:r>
          </w:p>
        </w:tc>
        <w:tc>
          <w:tcPr>
            <w:tcW w:w="457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i/>
                <w:iCs/>
              </w:rPr>
            </w:pPr>
            <w:r>
              <w:rPr>
                <w:rFonts w:eastAsia="Times New Roman"/>
                <w:i/>
                <w:iCs/>
              </w:rPr>
              <w:t xml:space="preserve">Where + OrderByDescending + </w:t>
            </w:r>
            <w:r>
              <w:rPr>
                <w:rFonts w:eastAsia="Times New Roman"/>
                <w:i/>
                <w:iCs/>
              </w:rPr>
              <w:t>ThenBy</w:t>
            </w:r>
          </w:p>
          <w:p w:rsidR="005F0D9D" w:rsidRDefault="00D42EAB">
            <w:pPr>
              <w:spacing w:after="0" w:line="240" w:lineRule="auto"/>
              <w:jc w:val="both"/>
              <w:rPr>
                <w:rFonts w:eastAsia="Times New Roman"/>
                <w:b/>
                <w:bCs/>
              </w:rPr>
            </w:pPr>
            <w:r>
              <w:rPr>
                <w:rFonts w:eastAsia="Times New Roman"/>
                <w:b/>
                <w:bCs/>
              </w:rPr>
              <w:t>9 môn CD; CC++ có 128 tiết đứng đầu.</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Console.WriteLine("b. Môn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CD,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 gi</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m d</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n, mã môn tăng d</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dsMon.Where(mon =&gt; mon.He == "CD")</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.OrderByDescending(mon =&gt; mon.SoTiet).ThenBy(mon =&gt; mon.MaMon)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r>
              <w:rPr>
                <w:rFonts w:ascii="Consolas" w:eastAsia="Consolas" w:hAnsi="Consolas" w:cs="Consolas"/>
                <w:sz w:val="21"/>
                <w:szCs w:val="21"/>
                <w:shd w:val="clear" w:color="auto" w:fill="FFFFFF"/>
                <w:lang w:eastAsia="zh-CN" w:bidi="ar"/>
              </w:rPr>
              <w:t>).ForEach(mon =&gt; Console.WriteLine($"   {mon.MaMon} - {mon.TenMon} - {mon.SoTiet}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5F0D9D">
            <w:pPr>
              <w:spacing w:after="0" w:line="240" w:lineRule="auto"/>
              <w:jc w:val="both"/>
              <w:rPr>
                <w:rFonts w:eastAsia="Times New Roman"/>
              </w:rPr>
            </w:pPr>
          </w:p>
          <w:p w:rsidR="005F0D9D" w:rsidRDefault="005F0D9D">
            <w:pPr>
              <w:spacing w:after="0" w:line="240" w:lineRule="auto"/>
              <w:jc w:val="both"/>
              <w:rPr>
                <w:rFonts w:eastAsia="Times New Roman"/>
              </w:rPr>
            </w:pPr>
          </w:p>
        </w:tc>
        <w:tc>
          <w:tcPr>
            <w:tcW w:w="471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hAnsi="Consolas" w:cs="Consolas"/>
                <w:sz w:val="21"/>
                <w:szCs w:val="21"/>
              </w:rPr>
              <w:t>b. Môn h</w:t>
            </w:r>
            <w:r>
              <w:rPr>
                <w:rFonts w:ascii="Consolas" w:hAnsi="Consolas" w:cs="Consolas"/>
                <w:sz w:val="21"/>
                <w:szCs w:val="21"/>
              </w:rPr>
              <w:t>ệ</w:t>
            </w:r>
            <w:r>
              <w:rPr>
                <w:rFonts w:ascii="Consolas" w:hAnsi="Consolas" w:cs="Consolas"/>
                <w:sz w:val="21"/>
                <w:szCs w:val="21"/>
              </w:rPr>
              <w:t xml:space="preserve"> CD, s</w:t>
            </w:r>
            <w:r>
              <w:rPr>
                <w:rFonts w:ascii="Consolas" w:hAnsi="Consolas" w:cs="Consolas"/>
                <w:sz w:val="21"/>
                <w:szCs w:val="21"/>
              </w:rPr>
              <w:t>ố</w:t>
            </w:r>
            <w:r>
              <w:rPr>
                <w:rFonts w:ascii="Consolas" w:hAnsi="Consolas" w:cs="Consolas"/>
                <w:sz w:val="21"/>
                <w:szCs w:val="21"/>
              </w:rPr>
              <w:t xml:space="preserve"> ti</w:t>
            </w:r>
            <w:r>
              <w:rPr>
                <w:rFonts w:ascii="Consolas" w:hAnsi="Consolas" w:cs="Consolas"/>
                <w:sz w:val="21"/>
                <w:szCs w:val="21"/>
              </w:rPr>
              <w:t>ế</w:t>
            </w:r>
            <w:r>
              <w:rPr>
                <w:rFonts w:ascii="Consolas" w:hAnsi="Consolas" w:cs="Consolas"/>
                <w:sz w:val="21"/>
                <w:szCs w:val="21"/>
              </w:rPr>
              <w:t>t gi</w:t>
            </w:r>
            <w:r>
              <w:rPr>
                <w:rFonts w:ascii="Consolas" w:hAnsi="Consolas" w:cs="Consolas"/>
                <w:sz w:val="21"/>
                <w:szCs w:val="21"/>
              </w:rPr>
              <w:t>ả</w:t>
            </w:r>
            <w:r>
              <w:rPr>
                <w:rFonts w:ascii="Consolas" w:hAnsi="Consolas" w:cs="Consolas"/>
                <w:sz w:val="21"/>
                <w:szCs w:val="21"/>
              </w:rPr>
              <w:t>m d</w:t>
            </w:r>
            <w:r>
              <w:rPr>
                <w:rFonts w:ascii="Consolas" w:hAnsi="Consolas" w:cs="Consolas"/>
                <w:sz w:val="21"/>
                <w:szCs w:val="21"/>
              </w:rPr>
              <w:t>ầ</w:t>
            </w:r>
            <w:r>
              <w:rPr>
                <w:rFonts w:ascii="Consolas" w:hAnsi="Consolas" w:cs="Consolas"/>
                <w:sz w:val="21"/>
                <w:szCs w:val="21"/>
              </w:rPr>
              <w:t>n, mã môn tăng d</w:t>
            </w:r>
            <w:r>
              <w:rPr>
                <w:rFonts w:ascii="Consolas" w:hAnsi="Consolas" w:cs="Consolas"/>
                <w:sz w:val="21"/>
                <w:szCs w:val="21"/>
              </w:rPr>
              <w:t>ầ</w:t>
            </w:r>
            <w:r>
              <w:rPr>
                <w:rFonts w:ascii="Consolas" w:hAnsi="Consolas" w:cs="Consolas"/>
                <w:sz w:val="21"/>
                <w:szCs w:val="21"/>
              </w:rPr>
              <w:t>n:</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CC++ - L</w:t>
            </w:r>
            <w:r>
              <w:rPr>
                <w:rFonts w:ascii="Consolas" w:hAnsi="Consolas" w:cs="Consolas"/>
                <w:sz w:val="21"/>
                <w:szCs w:val="21"/>
              </w:rPr>
              <w:t>ậ</w:t>
            </w:r>
            <w:r>
              <w:rPr>
                <w:rFonts w:ascii="Consolas" w:hAnsi="Consolas" w:cs="Consolas"/>
                <w:sz w:val="21"/>
                <w:szCs w:val="21"/>
              </w:rPr>
              <w:t>p trình hư</w:t>
            </w:r>
            <w:r>
              <w:rPr>
                <w:rFonts w:ascii="Consolas" w:hAnsi="Consolas" w:cs="Consolas"/>
                <w:sz w:val="21"/>
                <w:szCs w:val="21"/>
              </w:rPr>
              <w:t>ớ</w:t>
            </w:r>
            <w:r>
              <w:rPr>
                <w:rFonts w:ascii="Consolas" w:hAnsi="Consolas" w:cs="Consolas"/>
                <w:sz w:val="21"/>
                <w:szCs w:val="21"/>
              </w:rPr>
              <w:t>ng đ</w:t>
            </w:r>
            <w:r>
              <w:rPr>
                <w:rFonts w:ascii="Consolas" w:hAnsi="Consolas" w:cs="Consolas"/>
                <w:sz w:val="21"/>
                <w:szCs w:val="21"/>
              </w:rPr>
              <w:t>ố</w:t>
            </w:r>
            <w:r>
              <w:rPr>
                <w:rFonts w:ascii="Consolas" w:hAnsi="Consolas" w:cs="Consolas"/>
                <w:sz w:val="21"/>
                <w:szCs w:val="21"/>
              </w:rPr>
              <w:t>i tư</w:t>
            </w:r>
            <w:r>
              <w:rPr>
                <w:rFonts w:ascii="Consolas" w:hAnsi="Consolas" w:cs="Consolas"/>
                <w:sz w:val="21"/>
                <w:szCs w:val="21"/>
              </w:rPr>
              <w:t>ợ</w:t>
            </w:r>
            <w:r>
              <w:rPr>
                <w:rFonts w:ascii="Consolas" w:hAnsi="Consolas" w:cs="Consolas"/>
                <w:sz w:val="21"/>
                <w:szCs w:val="21"/>
              </w:rPr>
              <w:t>ng v</w:t>
            </w:r>
            <w:r>
              <w:rPr>
                <w:rFonts w:ascii="Consolas" w:hAnsi="Consolas" w:cs="Consolas"/>
                <w:sz w:val="21"/>
                <w:szCs w:val="21"/>
              </w:rPr>
              <w:t>ớ</w:t>
            </w:r>
            <w:r>
              <w:rPr>
                <w:rFonts w:ascii="Consolas" w:hAnsi="Consolas" w:cs="Consolas"/>
                <w:sz w:val="21"/>
                <w:szCs w:val="21"/>
              </w:rPr>
              <w:t>i C/C++ - 128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JLCB - Joomla cơ b</w:t>
            </w:r>
            <w:r>
              <w:rPr>
                <w:rFonts w:ascii="Consolas" w:hAnsi="Consolas" w:cs="Consolas"/>
                <w:sz w:val="21"/>
                <w:szCs w:val="21"/>
              </w:rPr>
              <w:t>ả</w:t>
            </w:r>
            <w:r>
              <w:rPr>
                <w:rFonts w:ascii="Consolas" w:hAnsi="Consolas" w:cs="Consolas"/>
                <w:sz w:val="21"/>
                <w:szCs w:val="21"/>
              </w:rPr>
              <w:t>n - 72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LINQ - Language-Inte</w:t>
            </w:r>
            <w:r>
              <w:rPr>
                <w:rFonts w:ascii="Consolas" w:hAnsi="Consolas" w:cs="Consolas"/>
                <w:sz w:val="21"/>
                <w:szCs w:val="21"/>
              </w:rPr>
              <w:t>grated Query - 64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DAWEB - Đ</w:t>
            </w:r>
            <w:r>
              <w:rPr>
                <w:rFonts w:ascii="Consolas" w:hAnsi="Consolas" w:cs="Consolas"/>
                <w:sz w:val="21"/>
                <w:szCs w:val="21"/>
              </w:rPr>
              <w:t>ồ</w:t>
            </w:r>
            <w:r>
              <w:rPr>
                <w:rFonts w:ascii="Consolas" w:hAnsi="Consolas" w:cs="Consolas"/>
                <w:sz w:val="21"/>
                <w:szCs w:val="21"/>
              </w:rPr>
              <w:t xml:space="preserve"> án th</w:t>
            </w:r>
            <w:r>
              <w:rPr>
                <w:rFonts w:ascii="Consolas" w:hAnsi="Consolas" w:cs="Consolas"/>
                <w:sz w:val="21"/>
                <w:szCs w:val="21"/>
              </w:rPr>
              <w:t>ự</w:t>
            </w:r>
            <w:r>
              <w:rPr>
                <w:rFonts w:ascii="Consolas" w:hAnsi="Consolas" w:cs="Consolas"/>
                <w:sz w:val="21"/>
                <w:szCs w:val="21"/>
              </w:rPr>
              <w:t>c t</w:t>
            </w:r>
            <w:r>
              <w:rPr>
                <w:rFonts w:ascii="Consolas" w:hAnsi="Consolas" w:cs="Consolas"/>
                <w:sz w:val="21"/>
                <w:szCs w:val="21"/>
              </w:rPr>
              <w:t>ế</w:t>
            </w:r>
            <w:r>
              <w:rPr>
                <w:rFonts w:ascii="Consolas" w:hAnsi="Consolas" w:cs="Consolas"/>
                <w:sz w:val="21"/>
                <w:szCs w:val="21"/>
              </w:rPr>
              <w:t xml:space="preserve"> Web v</w:t>
            </w:r>
            <w:r>
              <w:rPr>
                <w:rFonts w:ascii="Consolas" w:hAnsi="Consolas" w:cs="Consolas"/>
                <w:sz w:val="21"/>
                <w:szCs w:val="21"/>
              </w:rPr>
              <w:t>ớ</w:t>
            </w:r>
            <w:r>
              <w:rPr>
                <w:rFonts w:ascii="Consolas" w:hAnsi="Consolas" w:cs="Consolas"/>
                <w:sz w:val="21"/>
                <w:szCs w:val="21"/>
              </w:rPr>
              <w:t>i ASP.NET - 40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DAWIN - Đ</w:t>
            </w:r>
            <w:r>
              <w:rPr>
                <w:rFonts w:ascii="Consolas" w:hAnsi="Consolas" w:cs="Consolas"/>
                <w:sz w:val="21"/>
                <w:szCs w:val="21"/>
              </w:rPr>
              <w:t>ồ</w:t>
            </w:r>
            <w:r>
              <w:rPr>
                <w:rFonts w:ascii="Consolas" w:hAnsi="Consolas" w:cs="Consolas"/>
                <w:sz w:val="21"/>
                <w:szCs w:val="21"/>
              </w:rPr>
              <w:t xml:space="preserve"> án th</w:t>
            </w:r>
            <w:r>
              <w:rPr>
                <w:rFonts w:ascii="Consolas" w:hAnsi="Consolas" w:cs="Consolas"/>
                <w:sz w:val="21"/>
                <w:szCs w:val="21"/>
              </w:rPr>
              <w:t>ự</w:t>
            </w:r>
            <w:r>
              <w:rPr>
                <w:rFonts w:ascii="Consolas" w:hAnsi="Consolas" w:cs="Consolas"/>
                <w:sz w:val="21"/>
                <w:szCs w:val="21"/>
              </w:rPr>
              <w:t>c t</w:t>
            </w:r>
            <w:r>
              <w:rPr>
                <w:rFonts w:ascii="Consolas" w:hAnsi="Consolas" w:cs="Consolas"/>
                <w:sz w:val="21"/>
                <w:szCs w:val="21"/>
              </w:rPr>
              <w:t>ế</w:t>
            </w:r>
            <w:r>
              <w:rPr>
                <w:rFonts w:ascii="Consolas" w:hAnsi="Consolas" w:cs="Consolas"/>
                <w:sz w:val="21"/>
                <w:szCs w:val="21"/>
              </w:rPr>
              <w:t xml:space="preserve"> Windows Forms - 40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BWEB - HTML, CSS và JavaScript - 32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CRYS - Crystal Report trong Visual Studio - 32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XML - Công ngh</w:t>
            </w:r>
            <w:r>
              <w:rPr>
                <w:rFonts w:ascii="Consolas" w:hAnsi="Consolas" w:cs="Consolas"/>
                <w:sz w:val="21"/>
                <w:szCs w:val="21"/>
              </w:rPr>
              <w:t>ệ</w:t>
            </w:r>
            <w:r>
              <w:rPr>
                <w:rFonts w:ascii="Consolas" w:hAnsi="Consolas" w:cs="Consolas"/>
                <w:sz w:val="21"/>
                <w:szCs w:val="21"/>
              </w:rPr>
              <w:t xml:space="preserve"> XML - 32 ti</w:t>
            </w:r>
            <w:r>
              <w:rPr>
                <w:rFonts w:ascii="Consolas" w:hAnsi="Consolas" w:cs="Consolas"/>
                <w:sz w:val="21"/>
                <w:szCs w:val="21"/>
              </w:rPr>
              <w:t>ế</w:t>
            </w:r>
            <w:r>
              <w:rPr>
                <w:rFonts w:ascii="Consolas" w:hAnsi="Consolas" w:cs="Consolas"/>
                <w:sz w:val="21"/>
                <w:szCs w:val="21"/>
              </w:rPr>
              <w:t>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JQUE - JQuery - 22 ti</w:t>
            </w:r>
            <w:r>
              <w:rPr>
                <w:rFonts w:ascii="Consolas" w:hAnsi="Consolas" w:cs="Consolas"/>
                <w:sz w:val="21"/>
                <w:szCs w:val="21"/>
              </w:rPr>
              <w:t>ế</w:t>
            </w:r>
            <w:r>
              <w:rPr>
                <w:rFonts w:ascii="Consolas" w:hAnsi="Consolas" w:cs="Consolas"/>
                <w:sz w:val="21"/>
                <w:szCs w:val="21"/>
              </w:rPr>
              <w:t>t</w:t>
            </w:r>
          </w:p>
        </w:tc>
      </w:tr>
      <w:tr w:rsidR="005F0D9D">
        <w:trPr>
          <w:jc w:val="center"/>
        </w:trPr>
        <w:tc>
          <w:tcPr>
            <w:tcW w:w="71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c</w:t>
            </w:r>
          </w:p>
        </w:tc>
        <w:tc>
          <w:tcPr>
            <w:tcW w:w="457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i/>
                <w:iCs/>
              </w:rPr>
            </w:pPr>
            <w:r>
              <w:rPr>
                <w:rFonts w:eastAsia="Times New Roman"/>
                <w:i/>
                <w:iCs/>
              </w:rPr>
              <w:t>Where + Contains không phân biệt hoa thường + Select</w:t>
            </w:r>
          </w:p>
          <w:p w:rsidR="005F0D9D" w:rsidRDefault="00D42EAB">
            <w:pPr>
              <w:spacing w:after="0" w:line="240" w:lineRule="auto"/>
              <w:jc w:val="both"/>
              <w:rPr>
                <w:rFonts w:eastAsia="Times New Roman"/>
                <w:b/>
                <w:bCs/>
              </w:rPr>
            </w:pPr>
            <w:r>
              <w:rPr>
                <w:rFonts w:eastAsia="Times New Roman"/>
                <w:b/>
                <w:bCs/>
              </w:rPr>
              <w:t>3 môn có tên chứa web.</w:t>
            </w:r>
          </w:p>
          <w:p w:rsidR="005F0D9D" w:rsidRDefault="005F0D9D">
            <w:pPr>
              <w:spacing w:after="0" w:line="240" w:lineRule="auto"/>
              <w:jc w:val="both"/>
              <w:rPr>
                <w:rFonts w:eastAsia="Times New Roman"/>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Console.WriteLine("c. Môn có tên ch</w:t>
            </w:r>
            <w:r>
              <w:rPr>
                <w:rFonts w:ascii="Consolas" w:eastAsia="Consolas" w:hAnsi="Consolas" w:cs="Consolas"/>
                <w:sz w:val="21"/>
                <w:szCs w:val="21"/>
                <w:shd w:val="clear" w:color="auto" w:fill="FFFFFF"/>
                <w:lang w:eastAsia="zh-CN" w:bidi="ar"/>
              </w:rPr>
              <w:t>ứ</w:t>
            </w:r>
            <w:r>
              <w:rPr>
                <w:rFonts w:ascii="Consolas" w:eastAsia="Consolas" w:hAnsi="Consolas" w:cs="Consolas"/>
                <w:sz w:val="21"/>
                <w:szCs w:val="21"/>
                <w:shd w:val="clear" w:color="auto" w:fill="FFFFFF"/>
                <w:lang w:eastAsia="zh-CN" w:bidi="ar"/>
              </w:rPr>
              <w:t>a 'web':");</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dsMon.Where(mon =&gt; mon.TenMon.Contains("web", </w:t>
            </w:r>
            <w:r>
              <w:rPr>
                <w:rFonts w:ascii="Consolas" w:eastAsia="Consolas" w:hAnsi="Consolas" w:cs="Consolas"/>
                <w:sz w:val="21"/>
                <w:szCs w:val="21"/>
                <w:shd w:val="clear" w:color="auto" w:fill="FFFFFF"/>
                <w:lang w:eastAsia="zh-CN" w:bidi="ar"/>
              </w:rPr>
              <w:lastRenderedPageBreak/>
              <w:t>StringComparison.OrdinalIgnoreCase))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w:t>
            </w:r>
            <w:r>
              <w:rPr>
                <w:rFonts w:ascii="Consolas" w:eastAsia="Consolas" w:hAnsi="Consolas" w:cs="Consolas"/>
                <w:sz w:val="21"/>
                <w:szCs w:val="21"/>
                <w:shd w:val="clear" w:color="auto" w:fill="FFFFFF"/>
                <w:lang w:eastAsia="zh-CN" w:bidi="ar"/>
              </w:rPr>
              <w:t>   .Select(mon =&gt; new { mon.TenMon, mon.He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.ToList().ForEach(mon =&gt; Console.WriteLine($"   {mon.TenMon} - {mon.He}"));</w:t>
            </w:r>
          </w:p>
          <w:p w:rsidR="005F0D9D" w:rsidRDefault="005F0D9D">
            <w:pPr>
              <w:spacing w:after="0" w:line="240" w:lineRule="auto"/>
              <w:jc w:val="both"/>
              <w:rPr>
                <w:rFonts w:eastAsia="Times New Roman"/>
              </w:rPr>
            </w:pPr>
          </w:p>
        </w:tc>
        <w:tc>
          <w:tcPr>
            <w:tcW w:w="471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hAnsi="Consolas" w:cs="Consolas"/>
                <w:sz w:val="21"/>
                <w:szCs w:val="21"/>
              </w:rPr>
              <w:lastRenderedPageBreak/>
              <w:t>c. Môn có tên ch</w:t>
            </w:r>
            <w:r>
              <w:rPr>
                <w:rFonts w:ascii="Consolas" w:hAnsi="Consolas" w:cs="Consolas"/>
                <w:sz w:val="21"/>
                <w:szCs w:val="21"/>
              </w:rPr>
              <w:t>ứ</w:t>
            </w:r>
            <w:r>
              <w:rPr>
                <w:rFonts w:ascii="Consolas" w:hAnsi="Consolas" w:cs="Consolas"/>
                <w:sz w:val="21"/>
                <w:szCs w:val="21"/>
              </w:rPr>
              <w:t>a 'web':</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L</w:t>
            </w:r>
            <w:r>
              <w:rPr>
                <w:rFonts w:ascii="Consolas" w:hAnsi="Consolas" w:cs="Consolas"/>
                <w:sz w:val="21"/>
                <w:szCs w:val="21"/>
              </w:rPr>
              <w:t>ậ</w:t>
            </w:r>
            <w:r>
              <w:rPr>
                <w:rFonts w:ascii="Consolas" w:hAnsi="Consolas" w:cs="Consolas"/>
                <w:sz w:val="21"/>
                <w:szCs w:val="21"/>
              </w:rPr>
              <w:t>p trình Web v</w:t>
            </w:r>
            <w:r>
              <w:rPr>
                <w:rFonts w:ascii="Consolas" w:hAnsi="Consolas" w:cs="Consolas"/>
                <w:sz w:val="21"/>
                <w:szCs w:val="21"/>
              </w:rPr>
              <w:t>ớ</w:t>
            </w:r>
            <w:r>
              <w:rPr>
                <w:rFonts w:ascii="Consolas" w:hAnsi="Consolas" w:cs="Consolas"/>
                <w:sz w:val="21"/>
                <w:szCs w:val="21"/>
              </w:rPr>
              <w:t>i HTML, CSS và JavaScript - KTV</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Xây d</w:t>
            </w:r>
            <w:r>
              <w:rPr>
                <w:rFonts w:ascii="Consolas" w:hAnsi="Consolas" w:cs="Consolas"/>
                <w:sz w:val="21"/>
                <w:szCs w:val="21"/>
              </w:rPr>
              <w:t>ự</w:t>
            </w:r>
            <w:r>
              <w:rPr>
                <w:rFonts w:ascii="Consolas" w:hAnsi="Consolas" w:cs="Consolas"/>
                <w:sz w:val="21"/>
                <w:szCs w:val="21"/>
              </w:rPr>
              <w:t xml:space="preserve">ng </w:t>
            </w:r>
            <w:r>
              <w:rPr>
                <w:rFonts w:ascii="Consolas" w:hAnsi="Consolas" w:cs="Consolas"/>
                <w:sz w:val="21"/>
                <w:szCs w:val="21"/>
              </w:rPr>
              <w:t>ứ</w:t>
            </w:r>
            <w:r>
              <w:rPr>
                <w:rFonts w:ascii="Consolas" w:hAnsi="Consolas" w:cs="Consolas"/>
                <w:sz w:val="21"/>
                <w:szCs w:val="21"/>
              </w:rPr>
              <w:t>ng d</w:t>
            </w:r>
            <w:r>
              <w:rPr>
                <w:rFonts w:ascii="Consolas" w:hAnsi="Consolas" w:cs="Consolas"/>
                <w:sz w:val="21"/>
                <w:szCs w:val="21"/>
              </w:rPr>
              <w:t>ụ</w:t>
            </w:r>
            <w:r>
              <w:rPr>
                <w:rFonts w:ascii="Consolas" w:hAnsi="Consolas" w:cs="Consolas"/>
                <w:sz w:val="21"/>
                <w:szCs w:val="21"/>
              </w:rPr>
              <w:t>ng Web v</w:t>
            </w:r>
            <w:r>
              <w:rPr>
                <w:rFonts w:ascii="Consolas" w:hAnsi="Consolas" w:cs="Consolas"/>
                <w:sz w:val="21"/>
                <w:szCs w:val="21"/>
              </w:rPr>
              <w:t>ớ</w:t>
            </w:r>
            <w:r>
              <w:rPr>
                <w:rFonts w:ascii="Consolas" w:hAnsi="Consolas" w:cs="Consolas"/>
                <w:sz w:val="21"/>
                <w:szCs w:val="21"/>
              </w:rPr>
              <w:t>i ASP.NET - KTV</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Đ</w:t>
            </w:r>
            <w:r>
              <w:rPr>
                <w:rFonts w:ascii="Consolas" w:hAnsi="Consolas" w:cs="Consolas"/>
                <w:sz w:val="21"/>
                <w:szCs w:val="21"/>
              </w:rPr>
              <w:t>ồ</w:t>
            </w:r>
            <w:r>
              <w:rPr>
                <w:rFonts w:ascii="Consolas" w:hAnsi="Consolas" w:cs="Consolas"/>
                <w:sz w:val="21"/>
                <w:szCs w:val="21"/>
              </w:rPr>
              <w:t xml:space="preserve"> án th</w:t>
            </w:r>
            <w:r>
              <w:rPr>
                <w:rFonts w:ascii="Consolas" w:hAnsi="Consolas" w:cs="Consolas"/>
                <w:sz w:val="21"/>
                <w:szCs w:val="21"/>
              </w:rPr>
              <w:t>ự</w:t>
            </w:r>
            <w:r>
              <w:rPr>
                <w:rFonts w:ascii="Consolas" w:hAnsi="Consolas" w:cs="Consolas"/>
                <w:sz w:val="21"/>
                <w:szCs w:val="21"/>
              </w:rPr>
              <w:t>c t</w:t>
            </w:r>
            <w:r>
              <w:rPr>
                <w:rFonts w:ascii="Consolas" w:hAnsi="Consolas" w:cs="Consolas"/>
                <w:sz w:val="21"/>
                <w:szCs w:val="21"/>
              </w:rPr>
              <w:t>ế</w:t>
            </w:r>
            <w:r>
              <w:rPr>
                <w:rFonts w:ascii="Consolas" w:hAnsi="Consolas" w:cs="Consolas"/>
                <w:sz w:val="21"/>
                <w:szCs w:val="21"/>
              </w:rPr>
              <w:t xml:space="preserve"> Web v</w:t>
            </w:r>
            <w:r>
              <w:rPr>
                <w:rFonts w:ascii="Consolas" w:hAnsi="Consolas" w:cs="Consolas"/>
                <w:sz w:val="21"/>
                <w:szCs w:val="21"/>
              </w:rPr>
              <w:t>ớ</w:t>
            </w:r>
            <w:r>
              <w:rPr>
                <w:rFonts w:ascii="Consolas" w:hAnsi="Consolas" w:cs="Consolas"/>
                <w:sz w:val="21"/>
                <w:szCs w:val="21"/>
              </w:rPr>
              <w:t>i ASP.NET - CD</w:t>
            </w:r>
          </w:p>
        </w:tc>
      </w:tr>
      <w:tr w:rsidR="005F0D9D">
        <w:trPr>
          <w:trHeight w:val="902"/>
          <w:jc w:val="center"/>
        </w:trPr>
        <w:tc>
          <w:tcPr>
            <w:tcW w:w="71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d</w:t>
            </w:r>
          </w:p>
        </w:tc>
        <w:tc>
          <w:tcPr>
            <w:tcW w:w="457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i/>
                <w:iCs/>
              </w:rPr>
            </w:pPr>
            <w:r>
              <w:rPr>
                <w:rFonts w:eastAsia="Times New Roman"/>
                <w:i/>
                <w:iCs/>
              </w:rPr>
              <w:t>Where + OrderBy</w:t>
            </w:r>
          </w:p>
          <w:p w:rsidR="005F0D9D" w:rsidRDefault="00D42EAB">
            <w:pPr>
              <w:spacing w:after="0" w:line="240" w:lineRule="auto"/>
              <w:jc w:val="both"/>
              <w:rPr>
                <w:rFonts w:eastAsia="Times New Roman"/>
                <w:b/>
                <w:bCs/>
              </w:rPr>
            </w:pPr>
            <w:r>
              <w:rPr>
                <w:rFonts w:eastAsia="Times New Roman"/>
                <w:b/>
                <w:bCs/>
              </w:rPr>
              <w:t>8 môn KTV được sắp theo MaMon từ HP2_1 đến HP5_2.</w:t>
            </w:r>
          </w:p>
          <w:p w:rsidR="005F0D9D" w:rsidRDefault="005F0D9D">
            <w:pPr>
              <w:spacing w:after="0" w:line="240" w:lineRule="auto"/>
              <w:jc w:val="both"/>
              <w:rPr>
                <w:rFonts w:eastAsia="Times New Roman"/>
                <w:b/>
                <w:bCs/>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Console.WriteLine("d. Môn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KTV, mã môn tăng d</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dsMon.Where(mon =&gt; mon.He == "KTV").OrderBy(mon =&gt; mon.MaMon)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w:t>
            </w:r>
            <w:r>
              <w:rPr>
                <w:rFonts w:ascii="Consolas" w:eastAsia="Consolas" w:hAnsi="Consolas" w:cs="Consolas"/>
                <w:sz w:val="21"/>
                <w:szCs w:val="21"/>
                <w:shd w:val="clear" w:color="auto" w:fill="FFFFFF"/>
                <w:lang w:eastAsia="zh-CN" w:bidi="ar"/>
              </w:rPr>
              <w:t>ForEach(mon =&gt; Console.WriteLine($"   {mon.MaMon} - {mon.TenMon}"));</w:t>
            </w:r>
          </w:p>
          <w:p w:rsidR="005F0D9D" w:rsidRDefault="005F0D9D">
            <w:pPr>
              <w:spacing w:after="0" w:line="240" w:lineRule="auto"/>
              <w:jc w:val="both"/>
              <w:rPr>
                <w:rFonts w:eastAsia="Times New Roman"/>
                <w:b/>
                <w:bCs/>
              </w:rPr>
            </w:pPr>
          </w:p>
        </w:tc>
        <w:tc>
          <w:tcPr>
            <w:tcW w:w="4719"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hAnsi="Consolas" w:cs="Consolas"/>
                <w:sz w:val="21"/>
                <w:szCs w:val="21"/>
              </w:rPr>
            </w:pPr>
            <w:r>
              <w:rPr>
                <w:rFonts w:ascii="Consolas" w:hAnsi="Consolas" w:cs="Consolas"/>
                <w:sz w:val="21"/>
                <w:szCs w:val="21"/>
              </w:rPr>
              <w:t>d. Môn h</w:t>
            </w:r>
            <w:r>
              <w:rPr>
                <w:rFonts w:ascii="Consolas" w:hAnsi="Consolas" w:cs="Consolas"/>
                <w:sz w:val="21"/>
                <w:szCs w:val="21"/>
              </w:rPr>
              <w:t>ệ</w:t>
            </w:r>
            <w:r>
              <w:rPr>
                <w:rFonts w:ascii="Consolas" w:hAnsi="Consolas" w:cs="Consolas"/>
                <w:sz w:val="21"/>
                <w:szCs w:val="21"/>
              </w:rPr>
              <w:t xml:space="preserve"> KTV, mã môn tăng d</w:t>
            </w:r>
            <w:r>
              <w:rPr>
                <w:rFonts w:ascii="Consolas" w:hAnsi="Consolas" w:cs="Consolas"/>
                <w:sz w:val="21"/>
                <w:szCs w:val="21"/>
              </w:rPr>
              <w:t>ầ</w:t>
            </w:r>
            <w:r>
              <w:rPr>
                <w:rFonts w:ascii="Consolas" w:hAnsi="Consolas" w:cs="Consolas"/>
                <w:sz w:val="21"/>
                <w:szCs w:val="21"/>
              </w:rPr>
              <w:t>n:</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HP2_1 - N</w:t>
            </w:r>
            <w:r>
              <w:rPr>
                <w:rFonts w:ascii="Consolas" w:hAnsi="Consolas" w:cs="Consolas"/>
                <w:sz w:val="21"/>
                <w:szCs w:val="21"/>
              </w:rPr>
              <w:t>ề</w:t>
            </w:r>
            <w:r>
              <w:rPr>
                <w:rFonts w:ascii="Consolas" w:hAnsi="Consolas" w:cs="Consolas"/>
                <w:sz w:val="21"/>
                <w:szCs w:val="21"/>
              </w:rPr>
              <w:t>n t</w:t>
            </w:r>
            <w:r>
              <w:rPr>
                <w:rFonts w:ascii="Consolas" w:hAnsi="Consolas" w:cs="Consolas"/>
                <w:sz w:val="21"/>
                <w:szCs w:val="21"/>
              </w:rPr>
              <w:t>ả</w:t>
            </w:r>
            <w:r>
              <w:rPr>
                <w:rFonts w:ascii="Consolas" w:hAnsi="Consolas" w:cs="Consolas"/>
                <w:sz w:val="21"/>
                <w:szCs w:val="21"/>
              </w:rPr>
              <w:t>ng C#</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HP2_2 - Công ngh</w:t>
            </w:r>
            <w:r>
              <w:rPr>
                <w:rFonts w:ascii="Consolas" w:hAnsi="Consolas" w:cs="Consolas"/>
                <w:sz w:val="21"/>
                <w:szCs w:val="21"/>
              </w:rPr>
              <w:t>ệ</w:t>
            </w:r>
            <w:r>
              <w:rPr>
                <w:rFonts w:ascii="Consolas" w:hAnsi="Consolas" w:cs="Consolas"/>
                <w:sz w:val="21"/>
                <w:szCs w:val="21"/>
              </w:rPr>
              <w:t xml:space="preserve"> ADO.NET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HP3_1 - L</w:t>
            </w:r>
            <w:r>
              <w:rPr>
                <w:rFonts w:ascii="Consolas" w:hAnsi="Consolas" w:cs="Consolas"/>
                <w:sz w:val="21"/>
                <w:szCs w:val="21"/>
              </w:rPr>
              <w:t>ậ</w:t>
            </w:r>
            <w:r>
              <w:rPr>
                <w:rFonts w:ascii="Consolas" w:hAnsi="Consolas" w:cs="Consolas"/>
                <w:sz w:val="21"/>
                <w:szCs w:val="21"/>
              </w:rPr>
              <w:t>p trình Windows Forms</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HP3_2 - Xây d</w:t>
            </w:r>
            <w:r>
              <w:rPr>
                <w:rFonts w:ascii="Consolas" w:hAnsi="Consolas" w:cs="Consolas"/>
                <w:sz w:val="21"/>
                <w:szCs w:val="21"/>
              </w:rPr>
              <w:t>ự</w:t>
            </w:r>
            <w:r>
              <w:rPr>
                <w:rFonts w:ascii="Consolas" w:hAnsi="Consolas" w:cs="Consolas"/>
                <w:sz w:val="21"/>
                <w:szCs w:val="21"/>
              </w:rPr>
              <w:t xml:space="preserve">ng </w:t>
            </w:r>
            <w:r>
              <w:rPr>
                <w:rFonts w:ascii="Consolas" w:hAnsi="Consolas" w:cs="Consolas"/>
                <w:sz w:val="21"/>
                <w:szCs w:val="21"/>
              </w:rPr>
              <w:t>ứ</w:t>
            </w:r>
            <w:r>
              <w:rPr>
                <w:rFonts w:ascii="Consolas" w:hAnsi="Consolas" w:cs="Consolas"/>
                <w:sz w:val="21"/>
                <w:szCs w:val="21"/>
              </w:rPr>
              <w:t>ng d</w:t>
            </w:r>
            <w:r>
              <w:rPr>
                <w:rFonts w:ascii="Consolas" w:hAnsi="Consolas" w:cs="Consolas"/>
                <w:sz w:val="21"/>
                <w:szCs w:val="21"/>
              </w:rPr>
              <w:t>ụ</w:t>
            </w:r>
            <w:r>
              <w:rPr>
                <w:rFonts w:ascii="Consolas" w:hAnsi="Consolas" w:cs="Consolas"/>
                <w:sz w:val="21"/>
                <w:szCs w:val="21"/>
              </w:rPr>
              <w:t>ng Windows Forms</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HP4_1 - L</w:t>
            </w:r>
            <w:r>
              <w:rPr>
                <w:rFonts w:ascii="Consolas" w:hAnsi="Consolas" w:cs="Consolas"/>
                <w:sz w:val="21"/>
                <w:szCs w:val="21"/>
              </w:rPr>
              <w:t>ậ</w:t>
            </w:r>
            <w:r>
              <w:rPr>
                <w:rFonts w:ascii="Consolas" w:hAnsi="Consolas" w:cs="Consolas"/>
                <w:sz w:val="21"/>
                <w:szCs w:val="21"/>
              </w:rPr>
              <w:t>p trình Web</w:t>
            </w:r>
            <w:r>
              <w:rPr>
                <w:rFonts w:ascii="Consolas" w:hAnsi="Consolas" w:cs="Consolas"/>
                <w:sz w:val="21"/>
                <w:szCs w:val="21"/>
              </w:rPr>
              <w:t xml:space="preserve"> v</w:t>
            </w:r>
            <w:r>
              <w:rPr>
                <w:rFonts w:ascii="Consolas" w:hAnsi="Consolas" w:cs="Consolas"/>
                <w:sz w:val="21"/>
                <w:szCs w:val="21"/>
              </w:rPr>
              <w:t>ớ</w:t>
            </w:r>
            <w:r>
              <w:rPr>
                <w:rFonts w:ascii="Consolas" w:hAnsi="Consolas" w:cs="Consolas"/>
                <w:sz w:val="21"/>
                <w:szCs w:val="21"/>
              </w:rPr>
              <w:t>i HTML, CSS và JavaScript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HP4_2 - Xây d</w:t>
            </w:r>
            <w:r>
              <w:rPr>
                <w:rFonts w:ascii="Consolas" w:hAnsi="Consolas" w:cs="Consolas"/>
                <w:sz w:val="21"/>
                <w:szCs w:val="21"/>
              </w:rPr>
              <w:t>ự</w:t>
            </w:r>
            <w:r>
              <w:rPr>
                <w:rFonts w:ascii="Consolas" w:hAnsi="Consolas" w:cs="Consolas"/>
                <w:sz w:val="21"/>
                <w:szCs w:val="21"/>
              </w:rPr>
              <w:t xml:space="preserve">ng </w:t>
            </w:r>
            <w:r>
              <w:rPr>
                <w:rFonts w:ascii="Consolas" w:hAnsi="Consolas" w:cs="Consolas"/>
                <w:sz w:val="21"/>
                <w:szCs w:val="21"/>
              </w:rPr>
              <w:t>ứ</w:t>
            </w:r>
            <w:r>
              <w:rPr>
                <w:rFonts w:ascii="Consolas" w:hAnsi="Consolas" w:cs="Consolas"/>
                <w:sz w:val="21"/>
                <w:szCs w:val="21"/>
              </w:rPr>
              <w:t>ng d</w:t>
            </w:r>
            <w:r>
              <w:rPr>
                <w:rFonts w:ascii="Consolas" w:hAnsi="Consolas" w:cs="Consolas"/>
                <w:sz w:val="21"/>
                <w:szCs w:val="21"/>
              </w:rPr>
              <w:t>ụ</w:t>
            </w:r>
            <w:r>
              <w:rPr>
                <w:rFonts w:ascii="Consolas" w:hAnsi="Consolas" w:cs="Consolas"/>
                <w:sz w:val="21"/>
                <w:szCs w:val="21"/>
              </w:rPr>
              <w:t>ng Web v</w:t>
            </w:r>
            <w:r>
              <w:rPr>
                <w:rFonts w:ascii="Consolas" w:hAnsi="Consolas" w:cs="Consolas"/>
                <w:sz w:val="21"/>
                <w:szCs w:val="21"/>
              </w:rPr>
              <w:t>ớ</w:t>
            </w:r>
            <w:r>
              <w:rPr>
                <w:rFonts w:ascii="Consolas" w:hAnsi="Consolas" w:cs="Consolas"/>
                <w:sz w:val="21"/>
                <w:szCs w:val="21"/>
              </w:rPr>
              <w:t>i ASP.NET</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HP5_1 - L</w:t>
            </w:r>
            <w:r>
              <w:rPr>
                <w:rFonts w:ascii="Consolas" w:hAnsi="Consolas" w:cs="Consolas"/>
                <w:sz w:val="21"/>
                <w:szCs w:val="21"/>
              </w:rPr>
              <w:t>ậ</w:t>
            </w:r>
            <w:r>
              <w:rPr>
                <w:rFonts w:ascii="Consolas" w:hAnsi="Consolas" w:cs="Consolas"/>
                <w:sz w:val="21"/>
                <w:szCs w:val="21"/>
              </w:rPr>
              <w:t>p trình CSDL SQL Server căn b</w:t>
            </w:r>
            <w:r>
              <w:rPr>
                <w:rFonts w:ascii="Consolas" w:hAnsi="Consolas" w:cs="Consolas"/>
                <w:sz w:val="21"/>
                <w:szCs w:val="21"/>
              </w:rPr>
              <w:t>ả</w:t>
            </w:r>
            <w:r>
              <w:rPr>
                <w:rFonts w:ascii="Consolas" w:hAnsi="Consolas" w:cs="Consolas"/>
                <w:sz w:val="21"/>
                <w:szCs w:val="21"/>
              </w:rPr>
              <w:t>n</w:t>
            </w:r>
          </w:p>
          <w:p w:rsidR="005F0D9D" w:rsidRDefault="00D42EAB">
            <w:pPr>
              <w:spacing w:after="0" w:line="240" w:lineRule="auto"/>
              <w:jc w:val="both"/>
              <w:rPr>
                <w:rFonts w:ascii="Consolas" w:hAnsi="Consolas" w:cs="Consolas"/>
                <w:sz w:val="21"/>
                <w:szCs w:val="21"/>
              </w:rPr>
            </w:pPr>
            <w:r>
              <w:rPr>
                <w:rFonts w:ascii="Consolas" w:hAnsi="Consolas" w:cs="Consolas"/>
                <w:sz w:val="21"/>
                <w:szCs w:val="21"/>
              </w:rPr>
              <w:t xml:space="preserve">   HP5_2 - L</w:t>
            </w:r>
            <w:r>
              <w:rPr>
                <w:rFonts w:ascii="Consolas" w:hAnsi="Consolas" w:cs="Consolas"/>
                <w:sz w:val="21"/>
                <w:szCs w:val="21"/>
              </w:rPr>
              <w:t>ậ</w:t>
            </w:r>
            <w:r>
              <w:rPr>
                <w:rFonts w:ascii="Consolas" w:hAnsi="Consolas" w:cs="Consolas"/>
                <w:sz w:val="21"/>
                <w:szCs w:val="21"/>
              </w:rPr>
              <w:t>p trình CSDL SQL Server nâng cao</w:t>
            </w:r>
          </w:p>
        </w:tc>
      </w:tr>
    </w:tbl>
    <w:p w:rsidR="005F0D9D" w:rsidRDefault="005F0D9D">
      <w:pPr>
        <w:spacing w:line="240" w:lineRule="auto"/>
        <w:jc w:val="both"/>
      </w:pPr>
    </w:p>
    <w:p w:rsidR="005F0D9D" w:rsidRDefault="00D42EAB">
      <w:pPr>
        <w:spacing w:after="120" w:line="240" w:lineRule="auto"/>
        <w:jc w:val="both"/>
      </w:pPr>
      <w:r>
        <w:rPr>
          <w:rFonts w:eastAsia="Times New Roman"/>
        </w:rPr>
        <w:t xml:space="preserve">Ví dụ câu b lọc hệ CD trước, sau đó sắp xếp số tiết giảm dần. Khi số tiết bằng nhau, </w:t>
      </w:r>
      <w:r>
        <w:rPr>
          <w:rFonts w:eastAsia="Times New Roman"/>
        </w:rPr>
        <w:t>ThenBy(mon =&gt; mon.MaMon) giữ thứ tự mã môn tăng dần.</w:t>
      </w:r>
    </w:p>
    <w:p w:rsidR="005F0D9D" w:rsidRDefault="00D42EAB">
      <w:pPr>
        <w:pStyle w:val="Heading2"/>
        <w:spacing w:before="120" w:after="100" w:line="240" w:lineRule="auto"/>
        <w:jc w:val="both"/>
        <w:rPr>
          <w:rFonts w:ascii="Times New Roman" w:eastAsia="Times New Roman" w:hAnsi="Times New Roman"/>
        </w:rPr>
      </w:pPr>
      <w:bookmarkStart w:id="12" w:name="_Toc27424"/>
      <w:r>
        <w:rPr>
          <w:rFonts w:ascii="Times New Roman" w:eastAsia="Times New Roman" w:hAnsi="Times New Roman"/>
        </w:rPr>
        <w:t>5.3. Bài 5.2 Thống kê List MonHoc</w:t>
      </w:r>
      <w:bookmarkEnd w:id="12"/>
    </w:p>
    <w:p w:rsidR="005F0D9D" w:rsidRDefault="00D42EAB">
      <w:pPr>
        <w:shd w:val="clear" w:color="auto" w:fill="FFFFFF"/>
        <w:spacing w:line="240" w:lineRule="auto"/>
        <w:rPr>
          <w:rFonts w:ascii="Consolas" w:eastAsia="Consolas" w:hAnsi="Consolas" w:cs="Consolas"/>
          <w:sz w:val="21"/>
          <w:szCs w:val="21"/>
          <w:shd w:val="clear" w:color="auto" w:fill="FFFFFF"/>
          <w:lang w:eastAsia="zh-CN" w:bidi="ar"/>
        </w:rPr>
      </w:pPr>
      <w:r>
        <w:rPr>
          <w:rFonts w:ascii="Consolas" w:eastAsia="Consolas" w:hAnsi="Consolas" w:cs="Consolas"/>
          <w:sz w:val="21"/>
          <w:szCs w:val="21"/>
          <w:shd w:val="clear" w:color="auto" w:fill="FFFFFF"/>
          <w:lang w:eastAsia="zh-CN" w:bidi="ar"/>
        </w:rPr>
        <w:t>public static void Bai52(List&lt;MonHoc&gt; dsMon){</w:t>
      </w:r>
    </w:p>
    <w:p w:rsidR="005F0D9D" w:rsidRDefault="005F0D9D">
      <w:pPr>
        <w:shd w:val="clear" w:color="auto" w:fill="FFFFFF"/>
        <w:spacing w:line="240" w:lineRule="auto"/>
        <w:rPr>
          <w:rFonts w:ascii="Consolas" w:eastAsia="Consolas" w:hAnsi="Consolas" w:cs="Consolas"/>
          <w:sz w:val="21"/>
          <w:szCs w:val="21"/>
          <w:shd w:val="clear" w:color="auto" w:fill="FFFFFF"/>
          <w:lang w:eastAsia="zh-CN" w:bidi="ar"/>
        </w:rPr>
      </w:pPr>
    </w:p>
    <w:tbl>
      <w:tblPr>
        <w:tblStyle w:val="TableGrid"/>
        <w:tblW w:w="0" w:type="auto"/>
        <w:jc w:val="center"/>
        <w:tblLayout w:type="fixed"/>
        <w:tblLook w:val="04A0" w:firstRow="1" w:lastRow="0" w:firstColumn="1" w:lastColumn="0" w:noHBand="0" w:noVBand="1"/>
      </w:tblPr>
      <w:tblGrid>
        <w:gridCol w:w="4172"/>
        <w:gridCol w:w="842"/>
        <w:gridCol w:w="843"/>
        <w:gridCol w:w="4151"/>
      </w:tblGrid>
      <w:tr w:rsidR="005F0D9D">
        <w:trPr>
          <w:jc w:val="center"/>
        </w:trPr>
        <w:tc>
          <w:tcPr>
            <w:tcW w:w="5857" w:type="dxa"/>
            <w:gridSpan w:val="3"/>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pPr>
            <w:r>
              <w:rPr>
                <w:rFonts w:eastAsia="Times New Roman"/>
                <w:b/>
              </w:rPr>
              <w:t>Nội dung</w:t>
            </w: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pPr>
            <w:r>
              <w:rPr>
                <w:rFonts w:eastAsia="Times New Roman"/>
                <w:b/>
              </w:rPr>
              <w:t>Kết quả</w:t>
            </w:r>
          </w:p>
        </w:tc>
      </w:tr>
      <w:tr w:rsidR="005F0D9D">
        <w:trPr>
          <w:jc w:val="center"/>
        </w:trPr>
        <w:tc>
          <w:tcPr>
            <w:tcW w:w="5857" w:type="dxa"/>
            <w:gridSpan w:val="3"/>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Tổng số môn</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Console.WriteLine($"a. T</w:t>
            </w:r>
            <w:r>
              <w:rPr>
                <w:rFonts w:ascii="Consolas" w:eastAsia="Consolas" w:hAnsi="Consolas" w:cs="Consolas"/>
                <w:sz w:val="21"/>
                <w:szCs w:val="21"/>
                <w:shd w:val="clear" w:color="auto" w:fill="FFFFFF"/>
                <w:lang w:eastAsia="zh-CN" w:bidi="ar"/>
              </w:rPr>
              <w:t>ổ</w:t>
            </w:r>
            <w:r>
              <w:rPr>
                <w:rFonts w:ascii="Consolas" w:eastAsia="Consolas" w:hAnsi="Consolas" w:cs="Consolas"/>
                <w:sz w:val="21"/>
                <w:szCs w:val="21"/>
                <w:shd w:val="clear" w:color="auto" w:fill="FFFFFF"/>
                <w:lang w:eastAsia="zh-CN" w:bidi="ar"/>
              </w:rPr>
              <w:t>ng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môn: {dsMon.Count()}");</w:t>
            </w:r>
          </w:p>
          <w:p w:rsidR="005F0D9D" w:rsidRDefault="005F0D9D">
            <w:pPr>
              <w:spacing w:beforeLines="50" w:before="120" w:afterLines="50" w:after="120" w:line="240" w:lineRule="auto"/>
              <w:jc w:val="both"/>
              <w:rPr>
                <w:rFonts w:eastAsia="Times New Roman"/>
              </w:rPr>
            </w:pP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eastAsia="Times New Roman" w:hAnsi="Consolas" w:cs="Consolas"/>
                <w:sz w:val="21"/>
                <w:szCs w:val="21"/>
              </w:rPr>
              <w:t>a. Tổng số môn: 18</w:t>
            </w:r>
          </w:p>
        </w:tc>
      </w:tr>
      <w:tr w:rsidR="005F0D9D">
        <w:trPr>
          <w:jc w:val="center"/>
        </w:trPr>
        <w:tc>
          <w:tcPr>
            <w:tcW w:w="5857" w:type="dxa"/>
            <w:gridSpan w:val="3"/>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 xml:space="preserve">Số môn bắt đầu </w:t>
            </w:r>
            <w:r>
              <w:rPr>
                <w:rFonts w:eastAsia="Times New Roman"/>
              </w:rPr>
              <w:t>bằng Lập trình</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Console.WriteLine($"b.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môn b</w:t>
            </w:r>
            <w:r>
              <w:rPr>
                <w:rFonts w:ascii="Consolas" w:eastAsia="Consolas" w:hAnsi="Consolas" w:cs="Consolas"/>
                <w:sz w:val="21"/>
                <w:szCs w:val="21"/>
                <w:shd w:val="clear" w:color="auto" w:fill="FFFFFF"/>
                <w:lang w:eastAsia="zh-CN" w:bidi="ar"/>
              </w:rPr>
              <w:t>ắ</w:t>
            </w:r>
            <w:r>
              <w:rPr>
                <w:rFonts w:ascii="Consolas" w:eastAsia="Consolas" w:hAnsi="Consolas" w:cs="Consolas"/>
                <w:sz w:val="21"/>
                <w:szCs w:val="21"/>
                <w:shd w:val="clear" w:color="auto" w:fill="FFFFFF"/>
                <w:lang w:eastAsia="zh-CN" w:bidi="ar"/>
              </w:rPr>
              <w:t>t đ</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u b</w:t>
            </w:r>
            <w:r>
              <w:rPr>
                <w:rFonts w:ascii="Consolas" w:eastAsia="Consolas" w:hAnsi="Consolas" w:cs="Consolas"/>
                <w:sz w:val="21"/>
                <w:szCs w:val="21"/>
                <w:shd w:val="clear" w:color="auto" w:fill="FFFFFF"/>
                <w:lang w:eastAsia="zh-CN" w:bidi="ar"/>
              </w:rPr>
              <w:t>ằ</w:t>
            </w:r>
            <w:r>
              <w:rPr>
                <w:rFonts w:ascii="Consolas" w:eastAsia="Consolas" w:hAnsi="Consolas" w:cs="Consolas"/>
                <w:sz w:val="21"/>
                <w:szCs w:val="21"/>
                <w:shd w:val="clear" w:color="auto" w:fill="FFFFFF"/>
                <w:lang w:eastAsia="zh-CN" w:bidi="ar"/>
              </w:rPr>
              <w:t>ng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 {dsMon.Count(mon =&gt; mon.TenMon.StartsWith("L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w:t>
            </w:r>
          </w:p>
          <w:p w:rsidR="005F0D9D" w:rsidRDefault="005F0D9D">
            <w:pPr>
              <w:spacing w:beforeLines="50" w:before="120" w:afterLines="50" w:after="120" w:line="240" w:lineRule="auto"/>
              <w:jc w:val="both"/>
              <w:rPr>
                <w:rFonts w:eastAsia="Times New Roman"/>
              </w:rPr>
            </w:pP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b. S</w:t>
            </w:r>
            <w:r>
              <w:rPr>
                <w:rFonts w:ascii="Consolas" w:hAnsi="Consolas" w:cs="Consolas"/>
                <w:sz w:val="21"/>
                <w:szCs w:val="21"/>
              </w:rPr>
              <w:t>ố</w:t>
            </w:r>
            <w:r>
              <w:rPr>
                <w:rFonts w:ascii="Consolas" w:hAnsi="Consolas" w:cs="Consolas"/>
                <w:sz w:val="21"/>
                <w:szCs w:val="21"/>
              </w:rPr>
              <w:t xml:space="preserve"> môn b</w:t>
            </w:r>
            <w:r>
              <w:rPr>
                <w:rFonts w:ascii="Consolas" w:hAnsi="Consolas" w:cs="Consolas"/>
                <w:sz w:val="21"/>
                <w:szCs w:val="21"/>
              </w:rPr>
              <w:t>ắ</w:t>
            </w:r>
            <w:r>
              <w:rPr>
                <w:rFonts w:ascii="Consolas" w:hAnsi="Consolas" w:cs="Consolas"/>
                <w:sz w:val="21"/>
                <w:szCs w:val="21"/>
              </w:rPr>
              <w:t>t đ</w:t>
            </w:r>
            <w:r>
              <w:rPr>
                <w:rFonts w:ascii="Consolas" w:hAnsi="Consolas" w:cs="Consolas"/>
                <w:sz w:val="21"/>
                <w:szCs w:val="21"/>
              </w:rPr>
              <w:t>ầ</w:t>
            </w:r>
            <w:r>
              <w:rPr>
                <w:rFonts w:ascii="Consolas" w:hAnsi="Consolas" w:cs="Consolas"/>
                <w:sz w:val="21"/>
                <w:szCs w:val="21"/>
              </w:rPr>
              <w:t>u b</w:t>
            </w:r>
            <w:r>
              <w:rPr>
                <w:rFonts w:ascii="Consolas" w:hAnsi="Consolas" w:cs="Consolas"/>
                <w:sz w:val="21"/>
                <w:szCs w:val="21"/>
              </w:rPr>
              <w:t>ằ</w:t>
            </w:r>
            <w:r>
              <w:rPr>
                <w:rFonts w:ascii="Consolas" w:hAnsi="Consolas" w:cs="Consolas"/>
                <w:sz w:val="21"/>
                <w:szCs w:val="21"/>
              </w:rPr>
              <w:t>ng 'L</w:t>
            </w:r>
            <w:r>
              <w:rPr>
                <w:rFonts w:ascii="Consolas" w:hAnsi="Consolas" w:cs="Consolas"/>
                <w:sz w:val="21"/>
                <w:szCs w:val="21"/>
              </w:rPr>
              <w:t>ậ</w:t>
            </w:r>
            <w:r>
              <w:rPr>
                <w:rFonts w:ascii="Consolas" w:hAnsi="Consolas" w:cs="Consolas"/>
                <w:sz w:val="21"/>
                <w:szCs w:val="21"/>
              </w:rPr>
              <w:t>p trình': 5</w:t>
            </w:r>
          </w:p>
        </w:tc>
      </w:tr>
      <w:tr w:rsidR="005F0D9D">
        <w:trPr>
          <w:jc w:val="center"/>
        </w:trPr>
        <w:tc>
          <w:tcPr>
            <w:tcW w:w="5857" w:type="dxa"/>
            <w:gridSpan w:val="3"/>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Tổng số tiết hệ KTV</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Console.WriteLine($"c. T</w:t>
            </w:r>
            <w:r>
              <w:rPr>
                <w:rFonts w:ascii="Consolas" w:eastAsia="Consolas" w:hAnsi="Consolas" w:cs="Consolas"/>
                <w:sz w:val="21"/>
                <w:szCs w:val="21"/>
                <w:shd w:val="clear" w:color="auto" w:fill="FFFFFF"/>
                <w:lang w:eastAsia="zh-CN" w:bidi="ar"/>
              </w:rPr>
              <w:t>ổ</w:t>
            </w:r>
            <w:r>
              <w:rPr>
                <w:rFonts w:ascii="Consolas" w:eastAsia="Consolas" w:hAnsi="Consolas" w:cs="Consolas"/>
                <w:sz w:val="21"/>
                <w:szCs w:val="21"/>
                <w:shd w:val="clear" w:color="auto" w:fill="FFFFFF"/>
                <w:lang w:eastAsia="zh-CN" w:bidi="ar"/>
              </w:rPr>
              <w:t>ng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KTV: {dsMon.Where(mon =&gt; m</w:t>
            </w:r>
            <w:r>
              <w:rPr>
                <w:rFonts w:ascii="Consolas" w:eastAsia="Consolas" w:hAnsi="Consolas" w:cs="Consolas"/>
                <w:sz w:val="21"/>
                <w:szCs w:val="21"/>
                <w:shd w:val="clear" w:color="auto" w:fill="FFFFFF"/>
                <w:lang w:eastAsia="zh-CN" w:bidi="ar"/>
              </w:rPr>
              <w:t xml:space="preserve">on.He == "KTV").Sum(mon =&gt; </w:t>
            </w:r>
            <w:r>
              <w:rPr>
                <w:rFonts w:ascii="Consolas" w:eastAsia="Consolas" w:hAnsi="Consolas" w:cs="Consolas"/>
                <w:sz w:val="21"/>
                <w:szCs w:val="21"/>
                <w:shd w:val="clear" w:color="auto" w:fill="FFFFFF"/>
                <w:lang w:eastAsia="zh-CN" w:bidi="ar"/>
              </w:rPr>
              <w:lastRenderedPageBreak/>
              <w:t>mon.SoTiet)}");</w:t>
            </w:r>
          </w:p>
          <w:p w:rsidR="005F0D9D" w:rsidRDefault="005F0D9D">
            <w:pPr>
              <w:shd w:val="clear" w:color="auto" w:fill="FFFFFF"/>
              <w:spacing w:beforeLines="50" w:before="120" w:afterLines="50" w:after="120" w:line="240" w:lineRule="auto"/>
              <w:rPr>
                <w:rFonts w:ascii="Consolas" w:eastAsia="Consolas" w:hAnsi="Consolas" w:cs="Consolas"/>
                <w:sz w:val="21"/>
                <w:szCs w:val="21"/>
              </w:rPr>
            </w:pPr>
          </w:p>
          <w:p w:rsidR="005F0D9D" w:rsidRDefault="005F0D9D">
            <w:pPr>
              <w:spacing w:beforeLines="50" w:before="120" w:afterLines="50" w:after="120" w:line="240" w:lineRule="auto"/>
              <w:jc w:val="both"/>
              <w:rPr>
                <w:rFonts w:eastAsia="Times New Roman"/>
              </w:rPr>
            </w:pP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lastRenderedPageBreak/>
              <w:t>c. T</w:t>
            </w:r>
            <w:r>
              <w:rPr>
                <w:rFonts w:ascii="Consolas" w:hAnsi="Consolas" w:cs="Consolas"/>
                <w:sz w:val="21"/>
                <w:szCs w:val="21"/>
              </w:rPr>
              <w:t>ổ</w:t>
            </w:r>
            <w:r>
              <w:rPr>
                <w:rFonts w:ascii="Consolas" w:hAnsi="Consolas" w:cs="Consolas"/>
                <w:sz w:val="21"/>
                <w:szCs w:val="21"/>
              </w:rPr>
              <w:t>ng s</w:t>
            </w:r>
            <w:r>
              <w:rPr>
                <w:rFonts w:ascii="Consolas" w:hAnsi="Consolas" w:cs="Consolas"/>
                <w:sz w:val="21"/>
                <w:szCs w:val="21"/>
              </w:rPr>
              <w:t>ố</w:t>
            </w:r>
            <w:r>
              <w:rPr>
                <w:rFonts w:ascii="Consolas" w:hAnsi="Consolas" w:cs="Consolas"/>
                <w:sz w:val="21"/>
                <w:szCs w:val="21"/>
              </w:rPr>
              <w:t xml:space="preserve"> ti</w:t>
            </w:r>
            <w:r>
              <w:rPr>
                <w:rFonts w:ascii="Consolas" w:hAnsi="Consolas" w:cs="Consolas"/>
                <w:sz w:val="21"/>
                <w:szCs w:val="21"/>
              </w:rPr>
              <w:t>ế</w:t>
            </w:r>
            <w:r>
              <w:rPr>
                <w:rFonts w:ascii="Consolas" w:hAnsi="Consolas" w:cs="Consolas"/>
                <w:sz w:val="21"/>
                <w:szCs w:val="21"/>
              </w:rPr>
              <w:t>t h</w:t>
            </w:r>
            <w:r>
              <w:rPr>
                <w:rFonts w:ascii="Consolas" w:hAnsi="Consolas" w:cs="Consolas"/>
                <w:sz w:val="21"/>
                <w:szCs w:val="21"/>
              </w:rPr>
              <w:t>ệ</w:t>
            </w:r>
            <w:r>
              <w:rPr>
                <w:rFonts w:ascii="Consolas" w:hAnsi="Consolas" w:cs="Consolas"/>
                <w:sz w:val="21"/>
                <w:szCs w:val="21"/>
              </w:rPr>
              <w:t xml:space="preserve"> KTV: 512</w:t>
            </w:r>
          </w:p>
        </w:tc>
      </w:tr>
      <w:tr w:rsidR="005F0D9D">
        <w:trPr>
          <w:trHeight w:val="2423"/>
          <w:jc w:val="center"/>
        </w:trPr>
        <w:tc>
          <w:tcPr>
            <w:tcW w:w="5857" w:type="dxa"/>
            <w:gridSpan w:val="3"/>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Tổng số môn theo hệ</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Console.WriteLine("d. T</w:t>
            </w:r>
            <w:r>
              <w:rPr>
                <w:rFonts w:ascii="Consolas" w:eastAsia="Consolas" w:hAnsi="Consolas" w:cs="Consolas"/>
                <w:sz w:val="21"/>
                <w:szCs w:val="21"/>
                <w:shd w:val="clear" w:color="auto" w:fill="FFFFFF"/>
                <w:lang w:eastAsia="zh-CN" w:bidi="ar"/>
              </w:rPr>
              <w:t>ổ</w:t>
            </w:r>
            <w:r>
              <w:rPr>
                <w:rFonts w:ascii="Consolas" w:eastAsia="Consolas" w:hAnsi="Consolas" w:cs="Consolas"/>
                <w:sz w:val="21"/>
                <w:szCs w:val="21"/>
                <w:shd w:val="clear" w:color="auto" w:fill="FFFFFF"/>
                <w:lang w:eastAsia="zh-CN" w:bidi="ar"/>
              </w:rPr>
              <w:t>ng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môn c</w:t>
            </w:r>
            <w:r>
              <w:rPr>
                <w:rFonts w:ascii="Consolas" w:eastAsia="Consolas" w:hAnsi="Consolas" w:cs="Consolas"/>
                <w:sz w:val="21"/>
                <w:szCs w:val="21"/>
                <w:shd w:val="clear" w:color="auto" w:fill="FFFFFF"/>
                <w:lang w:eastAsia="zh-CN" w:bidi="ar"/>
              </w:rPr>
              <w:t>ủ</w:t>
            </w:r>
            <w:r>
              <w:rPr>
                <w:rFonts w:ascii="Consolas" w:eastAsia="Consolas" w:hAnsi="Consolas" w:cs="Consolas"/>
                <w:sz w:val="21"/>
                <w:szCs w:val="21"/>
                <w:shd w:val="clear" w:color="auto" w:fill="FFFFFF"/>
                <w:lang w:eastAsia="zh-CN" w:bidi="ar"/>
              </w:rPr>
              <w:t>a m</w:t>
            </w:r>
            <w:r>
              <w:rPr>
                <w:rFonts w:ascii="Consolas" w:eastAsia="Consolas" w:hAnsi="Consolas" w:cs="Consolas"/>
                <w:sz w:val="21"/>
                <w:szCs w:val="21"/>
                <w:shd w:val="clear" w:color="auto" w:fill="FFFFFF"/>
                <w:lang w:eastAsia="zh-CN" w:bidi="ar"/>
              </w:rPr>
              <w:t>ỗ</w:t>
            </w:r>
            <w:r>
              <w:rPr>
                <w:rFonts w:ascii="Consolas" w:eastAsia="Consolas" w:hAnsi="Consolas" w:cs="Consolas"/>
                <w:sz w:val="21"/>
                <w:szCs w:val="21"/>
                <w:shd w:val="clear" w:color="auto" w:fill="FFFFFF"/>
                <w:lang w:eastAsia="zh-CN" w:bidi="ar"/>
              </w:rPr>
              <w:t>i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dsMon.GroupBy(mon =&gt; mon.He)</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.ToList().ForEach(nhom =&gt; Console.WriteLine($"   {TenHeHienThi(</w:t>
            </w:r>
            <w:r>
              <w:rPr>
                <w:rFonts w:ascii="Consolas" w:eastAsia="Consolas" w:hAnsi="Consolas" w:cs="Consolas"/>
                <w:sz w:val="21"/>
                <w:szCs w:val="21"/>
                <w:shd w:val="clear" w:color="auto" w:fill="FFFFFF"/>
                <w:lang w:eastAsia="zh-CN" w:bidi="ar"/>
              </w:rPr>
              <w:t>nhom.Key)}: {nhom.Count()} môn"));</w:t>
            </w:r>
          </w:p>
          <w:p w:rsidR="005F0D9D" w:rsidRDefault="005F0D9D">
            <w:pPr>
              <w:spacing w:beforeLines="50" w:before="120" w:afterLines="50" w:after="120" w:line="240" w:lineRule="auto"/>
              <w:jc w:val="both"/>
              <w:rPr>
                <w:rFonts w:eastAsia="Times New Roman"/>
              </w:rPr>
            </w:pP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d. T</w:t>
            </w:r>
            <w:r>
              <w:rPr>
                <w:rFonts w:ascii="Consolas" w:hAnsi="Consolas" w:cs="Consolas"/>
                <w:sz w:val="21"/>
                <w:szCs w:val="21"/>
              </w:rPr>
              <w:t>ổ</w:t>
            </w:r>
            <w:r>
              <w:rPr>
                <w:rFonts w:ascii="Consolas" w:hAnsi="Consolas" w:cs="Consolas"/>
                <w:sz w:val="21"/>
                <w:szCs w:val="21"/>
              </w:rPr>
              <w:t>ng s</w:t>
            </w:r>
            <w:r>
              <w:rPr>
                <w:rFonts w:ascii="Consolas" w:hAnsi="Consolas" w:cs="Consolas"/>
                <w:sz w:val="21"/>
                <w:szCs w:val="21"/>
              </w:rPr>
              <w:t>ố</w:t>
            </w:r>
            <w:r>
              <w:rPr>
                <w:rFonts w:ascii="Consolas" w:hAnsi="Consolas" w:cs="Consolas"/>
                <w:sz w:val="21"/>
                <w:szCs w:val="21"/>
              </w:rPr>
              <w:t xml:space="preserve"> môn c</w:t>
            </w:r>
            <w:r>
              <w:rPr>
                <w:rFonts w:ascii="Consolas" w:hAnsi="Consolas" w:cs="Consolas"/>
                <w:sz w:val="21"/>
                <w:szCs w:val="21"/>
              </w:rPr>
              <w:t>ủ</w:t>
            </w:r>
            <w:r>
              <w:rPr>
                <w:rFonts w:ascii="Consolas" w:hAnsi="Consolas" w:cs="Consolas"/>
                <w:sz w:val="21"/>
                <w:szCs w:val="21"/>
              </w:rPr>
              <w:t>a m</w:t>
            </w:r>
            <w:r>
              <w:rPr>
                <w:rFonts w:ascii="Consolas" w:hAnsi="Consolas" w:cs="Consolas"/>
                <w:sz w:val="21"/>
                <w:szCs w:val="21"/>
              </w:rPr>
              <w:t>ỗ</w:t>
            </w:r>
            <w:r>
              <w:rPr>
                <w:rFonts w:ascii="Consolas" w:hAnsi="Consolas" w:cs="Consolas"/>
                <w:sz w:val="21"/>
                <w:szCs w:val="21"/>
              </w:rPr>
              <w:t>i h</w:t>
            </w:r>
            <w:r>
              <w:rPr>
                <w:rFonts w:ascii="Consolas" w:hAnsi="Consolas" w:cs="Consolas"/>
                <w:sz w:val="21"/>
                <w:szCs w:val="21"/>
              </w:rPr>
              <w:t>ệ</w:t>
            </w:r>
            <w:r>
              <w:rPr>
                <w:rFonts w:ascii="Consolas" w:hAnsi="Consolas" w:cs="Consolas"/>
                <w:sz w:val="21"/>
                <w:szCs w:val="21"/>
              </w:rPr>
              <w:t>:</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KTV: 8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CD: 9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Chưa khai báo h</w:t>
            </w:r>
            <w:r>
              <w:rPr>
                <w:rFonts w:ascii="Consolas" w:hAnsi="Consolas" w:cs="Consolas"/>
                <w:sz w:val="21"/>
                <w:szCs w:val="21"/>
              </w:rPr>
              <w:t>ệ</w:t>
            </w:r>
            <w:r>
              <w:rPr>
                <w:rFonts w:ascii="Consolas" w:hAnsi="Consolas" w:cs="Consolas"/>
                <w:sz w:val="21"/>
                <w:szCs w:val="21"/>
              </w:rPr>
              <w:t>: 1 môn</w:t>
            </w:r>
          </w:p>
        </w:tc>
      </w:tr>
      <w:tr w:rsidR="005F0D9D">
        <w:trPr>
          <w:trHeight w:val="2423"/>
          <w:jc w:val="center"/>
        </w:trPr>
        <w:tc>
          <w:tcPr>
            <w:tcW w:w="5857" w:type="dxa"/>
            <w:gridSpan w:val="3"/>
            <w:tcBorders>
              <w:top w:val="single" w:sz="4" w:space="0" w:color="000000"/>
              <w:left w:val="single" w:sz="4" w:space="0" w:color="000000"/>
              <w:bottom w:val="single" w:sz="4" w:space="0" w:color="000000"/>
              <w:right w:val="single" w:sz="4" w:space="0" w:color="000000"/>
            </w:tcBorders>
            <w:vAlign w:val="center"/>
          </w:tcPr>
          <w:p w:rsidR="005F0D9D" w:rsidRDefault="005F0D9D">
            <w:pPr>
              <w:shd w:val="clear" w:color="auto" w:fill="FFFFFF"/>
              <w:spacing w:line="240" w:lineRule="auto"/>
              <w:rPr>
                <w:rFonts w:ascii="Consolas" w:eastAsia="Consolas" w:hAnsi="Consolas" w:cs="Consolas"/>
                <w:sz w:val="21"/>
                <w:szCs w:val="21"/>
                <w:shd w:val="clear" w:color="auto" w:fill="FFFFFF"/>
                <w:lang w:eastAsia="zh-CN" w:bidi="ar"/>
              </w:rPr>
            </w:pPr>
          </w:p>
          <w:p w:rsidR="005F0D9D" w:rsidRDefault="00D42EAB">
            <w:pPr>
              <w:spacing w:beforeLines="50" w:before="120" w:afterLines="50" w:after="120" w:line="240" w:lineRule="auto"/>
              <w:jc w:val="both"/>
              <w:rPr>
                <w:rFonts w:ascii="Consolas" w:eastAsia="Consolas" w:hAnsi="Consolas" w:cs="Consolas"/>
                <w:sz w:val="21"/>
                <w:szCs w:val="21"/>
                <w:shd w:val="clear" w:color="auto" w:fill="FFFFFF"/>
                <w:lang w:eastAsia="zh-CN" w:bidi="ar"/>
              </w:rPr>
            </w:pPr>
            <w:r>
              <w:rPr>
                <w:rFonts w:eastAsia="Times New Roman"/>
              </w:rPr>
              <w:t>Nhóm theo số tiết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Console.WriteLine("e. Nhóm theo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dsMon.GroupBy(mon =&gt; mon.SoTiet).OrderByDescending(nhom =&gt; nhom.Key</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.ToList().ForEach(nhom =&gt; Console.WriteLine($"   {nhom.Key}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 {nhom.Count()} môn"));</w:t>
            </w:r>
          </w:p>
          <w:p w:rsidR="005F0D9D" w:rsidRDefault="005F0D9D">
            <w:pPr>
              <w:spacing w:beforeLines="50" w:before="120" w:afterLines="50" w:after="120" w:line="240" w:lineRule="auto"/>
              <w:jc w:val="both"/>
              <w:rPr>
                <w:rFonts w:eastAsia="Times New Roman"/>
              </w:rPr>
            </w:pP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e. Nhóm theo s</w:t>
            </w:r>
            <w:r>
              <w:rPr>
                <w:rFonts w:ascii="Consolas" w:hAnsi="Consolas" w:cs="Consolas"/>
                <w:sz w:val="21"/>
                <w:szCs w:val="21"/>
              </w:rPr>
              <w:t>ố</w:t>
            </w:r>
            <w:r>
              <w:rPr>
                <w:rFonts w:ascii="Consolas" w:hAnsi="Consolas" w:cs="Consolas"/>
                <w:sz w:val="21"/>
                <w:szCs w:val="21"/>
              </w:rPr>
              <w:t xml:space="preserve"> ti</w:t>
            </w:r>
            <w:r>
              <w:rPr>
                <w:rFonts w:ascii="Consolas" w:hAnsi="Consolas" w:cs="Consolas"/>
                <w:sz w:val="21"/>
                <w:szCs w:val="21"/>
              </w:rPr>
              <w:t>ế</w:t>
            </w:r>
            <w:r>
              <w:rPr>
                <w:rFonts w:ascii="Consolas" w:hAnsi="Consolas" w:cs="Consolas"/>
                <w:sz w:val="21"/>
                <w:szCs w:val="21"/>
              </w:rPr>
              <w:t>t:</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128 ti</w:t>
            </w:r>
            <w:r>
              <w:rPr>
                <w:rFonts w:ascii="Consolas" w:hAnsi="Consolas" w:cs="Consolas"/>
                <w:sz w:val="21"/>
                <w:szCs w:val="21"/>
              </w:rPr>
              <w:t>ế</w:t>
            </w:r>
            <w:r>
              <w:rPr>
                <w:rFonts w:ascii="Consolas" w:hAnsi="Consolas" w:cs="Consolas"/>
                <w:sz w:val="21"/>
                <w:szCs w:val="21"/>
              </w:rPr>
              <w:t>t: 1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72 ti</w:t>
            </w:r>
            <w:r>
              <w:rPr>
                <w:rFonts w:ascii="Consolas" w:hAnsi="Consolas" w:cs="Consolas"/>
                <w:sz w:val="21"/>
                <w:szCs w:val="21"/>
              </w:rPr>
              <w:t>ế</w:t>
            </w:r>
            <w:r>
              <w:rPr>
                <w:rFonts w:ascii="Consolas" w:hAnsi="Consolas" w:cs="Consolas"/>
                <w:sz w:val="21"/>
                <w:szCs w:val="21"/>
              </w:rPr>
              <w:t>t: 1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64 ti</w:t>
            </w:r>
            <w:r>
              <w:rPr>
                <w:rFonts w:ascii="Consolas" w:hAnsi="Consolas" w:cs="Consolas"/>
                <w:sz w:val="21"/>
                <w:szCs w:val="21"/>
              </w:rPr>
              <w:t>ế</w:t>
            </w:r>
            <w:r>
              <w:rPr>
                <w:rFonts w:ascii="Consolas" w:hAnsi="Consolas" w:cs="Consolas"/>
                <w:sz w:val="21"/>
                <w:szCs w:val="21"/>
              </w:rPr>
              <w:t>t: 9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40 ti</w:t>
            </w:r>
            <w:r>
              <w:rPr>
                <w:rFonts w:ascii="Consolas" w:hAnsi="Consolas" w:cs="Consolas"/>
                <w:sz w:val="21"/>
                <w:szCs w:val="21"/>
              </w:rPr>
              <w:t>ế</w:t>
            </w:r>
            <w:r>
              <w:rPr>
                <w:rFonts w:ascii="Consolas" w:hAnsi="Consolas" w:cs="Consolas"/>
                <w:sz w:val="21"/>
                <w:szCs w:val="21"/>
              </w:rPr>
              <w:t>t: 2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32 ti</w:t>
            </w:r>
            <w:r>
              <w:rPr>
                <w:rFonts w:ascii="Consolas" w:hAnsi="Consolas" w:cs="Consolas"/>
                <w:sz w:val="21"/>
                <w:szCs w:val="21"/>
              </w:rPr>
              <w:t>ế</w:t>
            </w:r>
            <w:r>
              <w:rPr>
                <w:rFonts w:ascii="Consolas" w:hAnsi="Consolas" w:cs="Consolas"/>
                <w:sz w:val="21"/>
                <w:szCs w:val="21"/>
              </w:rPr>
              <w:t>t: 3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22 ti</w:t>
            </w:r>
            <w:r>
              <w:rPr>
                <w:rFonts w:ascii="Consolas" w:hAnsi="Consolas" w:cs="Consolas"/>
                <w:sz w:val="21"/>
                <w:szCs w:val="21"/>
              </w:rPr>
              <w:t>ế</w:t>
            </w:r>
            <w:r>
              <w:rPr>
                <w:rFonts w:ascii="Consolas" w:hAnsi="Consolas" w:cs="Consolas"/>
                <w:sz w:val="21"/>
                <w:szCs w:val="21"/>
              </w:rPr>
              <w:t>t: 1 môn</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0 ti</w:t>
            </w:r>
            <w:r>
              <w:rPr>
                <w:rFonts w:ascii="Consolas" w:hAnsi="Consolas" w:cs="Consolas"/>
                <w:sz w:val="21"/>
                <w:szCs w:val="21"/>
              </w:rPr>
              <w:t>ế</w:t>
            </w:r>
            <w:r>
              <w:rPr>
                <w:rFonts w:ascii="Consolas" w:hAnsi="Consolas" w:cs="Consolas"/>
                <w:sz w:val="21"/>
                <w:szCs w:val="21"/>
              </w:rPr>
              <w:t>t: 1 môn</w:t>
            </w:r>
          </w:p>
        </w:tc>
      </w:tr>
      <w:tr w:rsidR="005F0D9D">
        <w:trPr>
          <w:jc w:val="center"/>
        </w:trPr>
        <w:tc>
          <w:tcPr>
            <w:tcW w:w="5857" w:type="dxa"/>
            <w:gridSpan w:val="3"/>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Số</w:t>
            </w:r>
            <w:r>
              <w:rPr>
                <w:rFonts w:eastAsia="Times New Roman"/>
              </w:rPr>
              <w:t xml:space="preserve"> tiết cao nhất</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MonHoc monNhieuTietNhat = dsMon.OrderByDescending(mon =&gt; mon.SoTiet).First();</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Console.WriteLine($"f. Môn có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 cao nh</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t: {monNhieuTietNhat.MaMon} - {monNhieuTietNhat.TenMon} - {monNhieuTietNhat.SoTiet}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5F0D9D">
            <w:pPr>
              <w:shd w:val="clear" w:color="auto" w:fill="FFFFFF"/>
              <w:spacing w:beforeLines="50" w:before="120" w:afterLines="50" w:after="120" w:line="240" w:lineRule="auto"/>
              <w:rPr>
                <w:rFonts w:ascii="Consolas" w:eastAsia="Consolas" w:hAnsi="Consolas" w:cs="Consolas"/>
                <w:sz w:val="21"/>
                <w:szCs w:val="21"/>
              </w:rPr>
            </w:pPr>
          </w:p>
          <w:p w:rsidR="005F0D9D" w:rsidRDefault="005F0D9D">
            <w:pPr>
              <w:spacing w:beforeLines="50" w:before="120" w:afterLines="50" w:after="120" w:line="240" w:lineRule="auto"/>
              <w:jc w:val="both"/>
              <w:rPr>
                <w:rFonts w:eastAsia="Times New Roman"/>
              </w:rPr>
            </w:pP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f. Môn có s</w:t>
            </w:r>
            <w:r>
              <w:rPr>
                <w:rFonts w:ascii="Consolas" w:hAnsi="Consolas" w:cs="Consolas"/>
                <w:sz w:val="21"/>
                <w:szCs w:val="21"/>
              </w:rPr>
              <w:t>ố</w:t>
            </w:r>
            <w:r>
              <w:rPr>
                <w:rFonts w:ascii="Consolas" w:hAnsi="Consolas" w:cs="Consolas"/>
                <w:sz w:val="21"/>
                <w:szCs w:val="21"/>
              </w:rPr>
              <w:t xml:space="preserve"> ti</w:t>
            </w:r>
            <w:r>
              <w:rPr>
                <w:rFonts w:ascii="Consolas" w:hAnsi="Consolas" w:cs="Consolas"/>
                <w:sz w:val="21"/>
                <w:szCs w:val="21"/>
              </w:rPr>
              <w:t>ế</w:t>
            </w:r>
            <w:r>
              <w:rPr>
                <w:rFonts w:ascii="Consolas" w:hAnsi="Consolas" w:cs="Consolas"/>
                <w:sz w:val="21"/>
                <w:szCs w:val="21"/>
              </w:rPr>
              <w:t>t cao nh</w:t>
            </w:r>
            <w:r>
              <w:rPr>
                <w:rFonts w:ascii="Consolas" w:hAnsi="Consolas" w:cs="Consolas"/>
                <w:sz w:val="21"/>
                <w:szCs w:val="21"/>
              </w:rPr>
              <w:t>ấ</w:t>
            </w:r>
            <w:r>
              <w:rPr>
                <w:rFonts w:ascii="Consolas" w:hAnsi="Consolas" w:cs="Consolas"/>
                <w:sz w:val="21"/>
                <w:szCs w:val="21"/>
              </w:rPr>
              <w:t>t: CC++ - L</w:t>
            </w:r>
            <w:r>
              <w:rPr>
                <w:rFonts w:ascii="Consolas" w:hAnsi="Consolas" w:cs="Consolas"/>
                <w:sz w:val="21"/>
                <w:szCs w:val="21"/>
              </w:rPr>
              <w:t>ậ</w:t>
            </w:r>
            <w:r>
              <w:rPr>
                <w:rFonts w:ascii="Consolas" w:hAnsi="Consolas" w:cs="Consolas"/>
                <w:sz w:val="21"/>
                <w:szCs w:val="21"/>
              </w:rPr>
              <w:t>p trình hư</w:t>
            </w:r>
            <w:r>
              <w:rPr>
                <w:rFonts w:ascii="Consolas" w:hAnsi="Consolas" w:cs="Consolas"/>
                <w:sz w:val="21"/>
                <w:szCs w:val="21"/>
              </w:rPr>
              <w:t>ớ</w:t>
            </w:r>
            <w:r>
              <w:rPr>
                <w:rFonts w:ascii="Consolas" w:hAnsi="Consolas" w:cs="Consolas"/>
                <w:sz w:val="21"/>
                <w:szCs w:val="21"/>
              </w:rPr>
              <w:t>ng đ</w:t>
            </w:r>
            <w:r>
              <w:rPr>
                <w:rFonts w:ascii="Consolas" w:hAnsi="Consolas" w:cs="Consolas"/>
                <w:sz w:val="21"/>
                <w:szCs w:val="21"/>
              </w:rPr>
              <w:t>ố</w:t>
            </w:r>
            <w:r>
              <w:rPr>
                <w:rFonts w:ascii="Consolas" w:hAnsi="Consolas" w:cs="Consolas"/>
                <w:sz w:val="21"/>
                <w:szCs w:val="21"/>
              </w:rPr>
              <w:t>i tư</w:t>
            </w:r>
            <w:r>
              <w:rPr>
                <w:rFonts w:ascii="Consolas" w:hAnsi="Consolas" w:cs="Consolas"/>
                <w:sz w:val="21"/>
                <w:szCs w:val="21"/>
              </w:rPr>
              <w:t>ợ</w:t>
            </w:r>
            <w:r>
              <w:rPr>
                <w:rFonts w:ascii="Consolas" w:hAnsi="Consolas" w:cs="Consolas"/>
                <w:sz w:val="21"/>
                <w:szCs w:val="21"/>
              </w:rPr>
              <w:t>ng v</w:t>
            </w:r>
            <w:r>
              <w:rPr>
                <w:rFonts w:ascii="Consolas" w:hAnsi="Consolas" w:cs="Consolas"/>
                <w:sz w:val="21"/>
                <w:szCs w:val="21"/>
              </w:rPr>
              <w:t>ớ</w:t>
            </w:r>
            <w:r>
              <w:rPr>
                <w:rFonts w:ascii="Consolas" w:hAnsi="Consolas" w:cs="Consolas"/>
                <w:sz w:val="21"/>
                <w:szCs w:val="21"/>
              </w:rPr>
              <w:t>i C/C++ - 128 ti</w:t>
            </w:r>
            <w:r>
              <w:rPr>
                <w:rFonts w:ascii="Consolas" w:hAnsi="Consolas" w:cs="Consolas"/>
                <w:sz w:val="21"/>
                <w:szCs w:val="21"/>
              </w:rPr>
              <w:t>ế</w:t>
            </w:r>
            <w:r>
              <w:rPr>
                <w:rFonts w:ascii="Consolas" w:hAnsi="Consolas" w:cs="Consolas"/>
                <w:sz w:val="21"/>
                <w:szCs w:val="21"/>
              </w:rPr>
              <w:t>t</w:t>
            </w:r>
          </w:p>
        </w:tc>
      </w:tr>
      <w:tr w:rsidR="005F0D9D">
        <w:trPr>
          <w:jc w:val="center"/>
        </w:trPr>
        <w:tc>
          <w:tcPr>
            <w:tcW w:w="4172" w:type="dxa"/>
            <w:vMerge w:val="restart"/>
            <w:tcBorders>
              <w:top w:val="single" w:sz="4" w:space="0" w:color="000000"/>
              <w:left w:val="single" w:sz="4" w:space="0" w:color="000000"/>
              <w:right w:val="single" w:sz="4" w:space="0" w:color="000000"/>
            </w:tcBorders>
            <w:vAlign w:val="center"/>
          </w:tcPr>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Console.WriteLine("h. Môn h</w:t>
            </w:r>
            <w:r>
              <w:rPr>
                <w:rFonts w:ascii="Consolas" w:eastAsia="Consolas" w:hAnsi="Consolas" w:cs="Consolas"/>
                <w:sz w:val="21"/>
                <w:szCs w:val="21"/>
                <w:shd w:val="clear" w:color="auto" w:fill="FFFFFF"/>
                <w:lang w:eastAsia="zh-CN" w:bidi="ar"/>
              </w:rPr>
              <w:t>ọ</w:t>
            </w:r>
            <w:r>
              <w:rPr>
                <w:rFonts w:ascii="Consolas" w:eastAsia="Consolas" w:hAnsi="Consolas" w:cs="Consolas"/>
                <w:sz w:val="21"/>
                <w:szCs w:val="21"/>
                <w:shd w:val="clear" w:color="auto" w:fill="FFFFFF"/>
                <w:lang w:eastAsia="zh-CN" w:bidi="ar"/>
              </w:rPr>
              <w:t>c phân nhóm theo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 (var nhom in dsMon.GroupBy(mon =&gt; mon.He))</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{TenHeHienThi(nhom.Key)}:");</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lastRenderedPageBreak/>
              <w:t>            nhom.ToList().ForEach(mon =&gt; Console.WriteLine($"   - {mon.MaMon} - {mon.TenMon}"));</w:t>
            </w:r>
          </w:p>
          <w:p w:rsidR="005F0D9D" w:rsidRDefault="00D42EAB">
            <w:pPr>
              <w:shd w:val="clear" w:color="auto" w:fill="FFFFFF"/>
              <w:spacing w:beforeLines="50" w:before="120" w:afterLines="50" w:after="120"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beforeLines="50" w:before="120" w:afterLines="50" w:after="120" w:line="240" w:lineRule="auto"/>
              <w:jc w:val="both"/>
            </w:pPr>
          </w:p>
        </w:tc>
        <w:tc>
          <w:tcPr>
            <w:tcW w:w="1685"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lastRenderedPageBreak/>
              <w:t>Thống kê KTV</w:t>
            </w: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g. Th</w:t>
            </w:r>
            <w:r>
              <w:rPr>
                <w:rFonts w:ascii="Consolas" w:hAnsi="Consolas" w:cs="Consolas"/>
                <w:sz w:val="21"/>
                <w:szCs w:val="21"/>
              </w:rPr>
              <w:t>ố</w:t>
            </w:r>
            <w:r>
              <w:rPr>
                <w:rFonts w:ascii="Consolas" w:hAnsi="Consolas" w:cs="Consolas"/>
                <w:sz w:val="21"/>
                <w:szCs w:val="21"/>
              </w:rPr>
              <w:t>ng kê theo h</w:t>
            </w:r>
            <w:r>
              <w:rPr>
                <w:rFonts w:ascii="Consolas" w:hAnsi="Consolas" w:cs="Consolas"/>
                <w:sz w:val="21"/>
                <w:szCs w:val="21"/>
              </w:rPr>
              <w:t>ệ</w:t>
            </w:r>
            <w:r>
              <w:rPr>
                <w:rFonts w:ascii="Consolas" w:hAnsi="Consolas" w:cs="Consolas"/>
                <w:sz w:val="21"/>
                <w:szCs w:val="21"/>
              </w:rPr>
              <w:t>:</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KTV: 8 môn, t</w:t>
            </w:r>
            <w:r>
              <w:rPr>
                <w:rFonts w:ascii="Consolas" w:hAnsi="Consolas" w:cs="Consolas"/>
                <w:sz w:val="21"/>
                <w:szCs w:val="21"/>
              </w:rPr>
              <w:t>ổ</w:t>
            </w:r>
            <w:r>
              <w:rPr>
                <w:rFonts w:ascii="Consolas" w:hAnsi="Consolas" w:cs="Consolas"/>
                <w:sz w:val="21"/>
                <w:szCs w:val="21"/>
              </w:rPr>
              <w:t>ng 512 ti</w:t>
            </w:r>
            <w:r>
              <w:rPr>
                <w:rFonts w:ascii="Consolas" w:hAnsi="Consolas" w:cs="Consolas"/>
                <w:sz w:val="21"/>
                <w:szCs w:val="21"/>
              </w:rPr>
              <w:t>ế</w:t>
            </w:r>
            <w:r>
              <w:rPr>
                <w:rFonts w:ascii="Consolas" w:hAnsi="Consolas" w:cs="Consolas"/>
                <w:sz w:val="21"/>
                <w:szCs w:val="21"/>
              </w:rPr>
              <w:t>t, cao nh</w:t>
            </w:r>
            <w:r>
              <w:rPr>
                <w:rFonts w:ascii="Consolas" w:hAnsi="Consolas" w:cs="Consolas"/>
                <w:sz w:val="21"/>
                <w:szCs w:val="21"/>
              </w:rPr>
              <w:t>ấ</w:t>
            </w:r>
            <w:r>
              <w:rPr>
                <w:rFonts w:ascii="Consolas" w:hAnsi="Consolas" w:cs="Consolas"/>
                <w:sz w:val="21"/>
                <w:szCs w:val="21"/>
              </w:rPr>
              <w:t>t 64, th</w:t>
            </w:r>
            <w:r>
              <w:rPr>
                <w:rFonts w:ascii="Consolas" w:hAnsi="Consolas" w:cs="Consolas"/>
                <w:sz w:val="21"/>
                <w:szCs w:val="21"/>
              </w:rPr>
              <w:t>ấ</w:t>
            </w:r>
            <w:r>
              <w:rPr>
                <w:rFonts w:ascii="Consolas" w:hAnsi="Consolas" w:cs="Consolas"/>
                <w:sz w:val="21"/>
                <w:szCs w:val="21"/>
              </w:rPr>
              <w:t>p nh</w:t>
            </w:r>
            <w:r>
              <w:rPr>
                <w:rFonts w:ascii="Consolas" w:hAnsi="Consolas" w:cs="Consolas"/>
                <w:sz w:val="21"/>
                <w:szCs w:val="21"/>
              </w:rPr>
              <w:t>ấ</w:t>
            </w:r>
            <w:r>
              <w:rPr>
                <w:rFonts w:ascii="Consolas" w:hAnsi="Consolas" w:cs="Consolas"/>
                <w:sz w:val="21"/>
                <w:szCs w:val="21"/>
              </w:rPr>
              <w:t>t 64</w:t>
            </w:r>
          </w:p>
        </w:tc>
      </w:tr>
      <w:tr w:rsidR="005F0D9D">
        <w:trPr>
          <w:trHeight w:val="1228"/>
          <w:jc w:val="center"/>
        </w:trPr>
        <w:tc>
          <w:tcPr>
            <w:tcW w:w="4172" w:type="dxa"/>
            <w:vMerge/>
            <w:tcBorders>
              <w:left w:val="single" w:sz="4" w:space="0" w:color="000000"/>
              <w:bottom w:val="single" w:sz="4" w:space="0" w:color="000000"/>
              <w:right w:val="single" w:sz="4" w:space="0" w:color="000000"/>
            </w:tcBorders>
            <w:vAlign w:val="center"/>
          </w:tcPr>
          <w:p w:rsidR="005F0D9D" w:rsidRDefault="005F0D9D">
            <w:pPr>
              <w:spacing w:beforeLines="50" w:before="120" w:afterLines="50" w:after="120" w:line="240" w:lineRule="auto"/>
              <w:jc w:val="both"/>
            </w:pPr>
          </w:p>
        </w:tc>
        <w:tc>
          <w:tcPr>
            <w:tcW w:w="1685"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Thống kê CD</w:t>
            </w:r>
          </w:p>
        </w:tc>
        <w:tc>
          <w:tcPr>
            <w:tcW w:w="4151" w:type="dxa"/>
            <w:tcBorders>
              <w:top w:val="single" w:sz="4" w:space="0" w:color="000000"/>
              <w:left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CD: 9 môn, t</w:t>
            </w:r>
            <w:r>
              <w:rPr>
                <w:rFonts w:ascii="Consolas" w:hAnsi="Consolas" w:cs="Consolas"/>
                <w:sz w:val="21"/>
                <w:szCs w:val="21"/>
              </w:rPr>
              <w:t>ổ</w:t>
            </w:r>
            <w:r>
              <w:rPr>
                <w:rFonts w:ascii="Consolas" w:hAnsi="Consolas" w:cs="Consolas"/>
                <w:sz w:val="21"/>
                <w:szCs w:val="21"/>
              </w:rPr>
              <w:t>ng 462 ti</w:t>
            </w:r>
            <w:r>
              <w:rPr>
                <w:rFonts w:ascii="Consolas" w:hAnsi="Consolas" w:cs="Consolas"/>
                <w:sz w:val="21"/>
                <w:szCs w:val="21"/>
              </w:rPr>
              <w:t>ế</w:t>
            </w:r>
            <w:r>
              <w:rPr>
                <w:rFonts w:ascii="Consolas" w:hAnsi="Consolas" w:cs="Consolas"/>
                <w:sz w:val="21"/>
                <w:szCs w:val="21"/>
              </w:rPr>
              <w:t>t, cao nh</w:t>
            </w:r>
            <w:r>
              <w:rPr>
                <w:rFonts w:ascii="Consolas" w:hAnsi="Consolas" w:cs="Consolas"/>
                <w:sz w:val="21"/>
                <w:szCs w:val="21"/>
              </w:rPr>
              <w:t>ấ</w:t>
            </w:r>
            <w:r>
              <w:rPr>
                <w:rFonts w:ascii="Consolas" w:hAnsi="Consolas" w:cs="Consolas"/>
                <w:sz w:val="21"/>
                <w:szCs w:val="21"/>
              </w:rPr>
              <w:t>t 128, th</w:t>
            </w:r>
            <w:r>
              <w:rPr>
                <w:rFonts w:ascii="Consolas" w:hAnsi="Consolas" w:cs="Consolas"/>
                <w:sz w:val="21"/>
                <w:szCs w:val="21"/>
              </w:rPr>
              <w:t>ấ</w:t>
            </w:r>
            <w:r>
              <w:rPr>
                <w:rFonts w:ascii="Consolas" w:hAnsi="Consolas" w:cs="Consolas"/>
                <w:sz w:val="21"/>
                <w:szCs w:val="21"/>
              </w:rPr>
              <w:t>p nh</w:t>
            </w:r>
            <w:r>
              <w:rPr>
                <w:rFonts w:ascii="Consolas" w:hAnsi="Consolas" w:cs="Consolas"/>
                <w:sz w:val="21"/>
                <w:szCs w:val="21"/>
              </w:rPr>
              <w:t>ấ</w:t>
            </w:r>
            <w:r>
              <w:rPr>
                <w:rFonts w:ascii="Consolas" w:hAnsi="Consolas" w:cs="Consolas"/>
                <w:sz w:val="21"/>
                <w:szCs w:val="21"/>
              </w:rPr>
              <w:t>t 22</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w:t>
            </w:r>
          </w:p>
        </w:tc>
      </w:tr>
      <w:tr w:rsidR="005F0D9D">
        <w:trPr>
          <w:trHeight w:val="1228"/>
          <w:jc w:val="center"/>
        </w:trPr>
        <w:tc>
          <w:tcPr>
            <w:tcW w:w="4172" w:type="dxa"/>
            <w:vMerge/>
            <w:tcBorders>
              <w:left w:val="single" w:sz="4" w:space="0" w:color="000000"/>
              <w:bottom w:val="single" w:sz="4" w:space="0" w:color="000000"/>
              <w:right w:val="single" w:sz="4" w:space="0" w:color="000000"/>
            </w:tcBorders>
            <w:vAlign w:val="center"/>
          </w:tcPr>
          <w:p w:rsidR="005F0D9D" w:rsidRDefault="005F0D9D">
            <w:pPr>
              <w:spacing w:beforeLines="50" w:before="120" w:afterLines="50" w:after="120" w:line="240" w:lineRule="auto"/>
              <w:jc w:val="both"/>
            </w:pPr>
          </w:p>
        </w:tc>
        <w:tc>
          <w:tcPr>
            <w:tcW w:w="1685" w:type="dxa"/>
            <w:gridSpan w:val="2"/>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Chưa khai báo</w:t>
            </w:r>
          </w:p>
        </w:tc>
        <w:tc>
          <w:tcPr>
            <w:tcW w:w="4151" w:type="dxa"/>
            <w:tcBorders>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hAnsi="Consolas" w:cs="Consolas"/>
                <w:sz w:val="21"/>
                <w:szCs w:val="21"/>
              </w:rPr>
              <w:t xml:space="preserve"> Chưa khai báo h</w:t>
            </w:r>
            <w:r>
              <w:rPr>
                <w:rFonts w:ascii="Consolas" w:hAnsi="Consolas" w:cs="Consolas"/>
                <w:sz w:val="21"/>
                <w:szCs w:val="21"/>
              </w:rPr>
              <w:t>ệ</w:t>
            </w:r>
            <w:r>
              <w:rPr>
                <w:rFonts w:ascii="Consolas" w:hAnsi="Consolas" w:cs="Consolas"/>
                <w:sz w:val="21"/>
                <w:szCs w:val="21"/>
              </w:rPr>
              <w:t>: 1 môn, t</w:t>
            </w:r>
            <w:r>
              <w:rPr>
                <w:rFonts w:ascii="Consolas" w:hAnsi="Consolas" w:cs="Consolas"/>
                <w:sz w:val="21"/>
                <w:szCs w:val="21"/>
              </w:rPr>
              <w:t>ổ</w:t>
            </w:r>
            <w:r>
              <w:rPr>
                <w:rFonts w:ascii="Consolas" w:hAnsi="Consolas" w:cs="Consolas"/>
                <w:sz w:val="21"/>
                <w:szCs w:val="21"/>
              </w:rPr>
              <w:t>ng 0 ti</w:t>
            </w:r>
            <w:r>
              <w:rPr>
                <w:rFonts w:ascii="Consolas" w:hAnsi="Consolas" w:cs="Consolas"/>
                <w:sz w:val="21"/>
                <w:szCs w:val="21"/>
              </w:rPr>
              <w:t>ế</w:t>
            </w:r>
            <w:r>
              <w:rPr>
                <w:rFonts w:ascii="Consolas" w:hAnsi="Consolas" w:cs="Consolas"/>
                <w:sz w:val="21"/>
                <w:szCs w:val="21"/>
              </w:rPr>
              <w:t>t, cao nh</w:t>
            </w:r>
            <w:r>
              <w:rPr>
                <w:rFonts w:ascii="Consolas" w:hAnsi="Consolas" w:cs="Consolas"/>
                <w:sz w:val="21"/>
                <w:szCs w:val="21"/>
              </w:rPr>
              <w:t>ấ</w:t>
            </w:r>
            <w:r>
              <w:rPr>
                <w:rFonts w:ascii="Consolas" w:hAnsi="Consolas" w:cs="Consolas"/>
                <w:sz w:val="21"/>
                <w:szCs w:val="21"/>
              </w:rPr>
              <w:t>t 0, th</w:t>
            </w:r>
            <w:r>
              <w:rPr>
                <w:rFonts w:ascii="Consolas" w:hAnsi="Consolas" w:cs="Consolas"/>
                <w:sz w:val="21"/>
                <w:szCs w:val="21"/>
              </w:rPr>
              <w:t>ấ</w:t>
            </w:r>
            <w:r>
              <w:rPr>
                <w:rFonts w:ascii="Consolas" w:hAnsi="Consolas" w:cs="Consolas"/>
                <w:sz w:val="21"/>
                <w:szCs w:val="21"/>
              </w:rPr>
              <w:t>p nh</w:t>
            </w:r>
            <w:r>
              <w:rPr>
                <w:rFonts w:ascii="Consolas" w:hAnsi="Consolas" w:cs="Consolas"/>
                <w:sz w:val="21"/>
                <w:szCs w:val="21"/>
              </w:rPr>
              <w:t>ấ</w:t>
            </w:r>
            <w:r>
              <w:rPr>
                <w:rFonts w:ascii="Consolas" w:hAnsi="Consolas" w:cs="Consolas"/>
                <w:sz w:val="21"/>
                <w:szCs w:val="21"/>
              </w:rPr>
              <w:t>t 0</w:t>
            </w:r>
          </w:p>
        </w:tc>
      </w:tr>
      <w:tr w:rsidR="005F0D9D">
        <w:trPr>
          <w:jc w:val="center"/>
        </w:trPr>
        <w:tc>
          <w:tcPr>
            <w:tcW w:w="4172" w:type="dxa"/>
            <w:vMerge w:val="restart"/>
            <w:tcBorders>
              <w:top w:val="single" w:sz="4" w:space="0" w:color="000000"/>
              <w:left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Nhóm HP của KTV</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Console.WriteLine("i. Môn h</w:t>
            </w:r>
            <w:r>
              <w:rPr>
                <w:rFonts w:ascii="Consolas" w:eastAsia="Consolas" w:hAnsi="Consolas" w:cs="Consolas"/>
                <w:sz w:val="21"/>
                <w:szCs w:val="21"/>
                <w:shd w:val="clear" w:color="auto" w:fill="FFFFFF"/>
                <w:lang w:eastAsia="zh-CN" w:bidi="ar"/>
              </w:rPr>
              <w:t>ọ</w:t>
            </w:r>
            <w:r>
              <w:rPr>
                <w:rFonts w:ascii="Consolas" w:eastAsia="Consolas" w:hAnsi="Consolas" w:cs="Consolas"/>
                <w:sz w:val="21"/>
                <w:szCs w:val="21"/>
                <w:shd w:val="clear" w:color="auto" w:fill="FFFFFF"/>
                <w:lang w:eastAsia="zh-CN" w:bidi="ar"/>
              </w:rPr>
              <w:t>c phân nhóm theo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 (var nhom in dsMon.GroupBy(</w:t>
            </w:r>
            <w:r>
              <w:rPr>
                <w:rFonts w:ascii="Consolas" w:eastAsia="Consolas" w:hAnsi="Consolas" w:cs="Consolas"/>
                <w:sz w:val="21"/>
                <w:szCs w:val="21"/>
                <w:shd w:val="clear" w:color="auto" w:fill="FFFFFF"/>
                <w:lang w:eastAsia="zh-CN" w:bidi="ar"/>
              </w:rPr>
              <w:t>mon =&gt; mon.SoTiet).OrderBy(nhom =&gt; nhom.Key))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{nhom.Key}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nhom.ToList().ForEach(mon =&gt; Console.WriteLine($"   - {mon.MaMon} - {mon.TenMon}"));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beforeLines="50" w:before="120" w:afterLines="50" w:after="120" w:line="240" w:lineRule="auto"/>
              <w:jc w:val="both"/>
              <w:rPr>
                <w:rFonts w:eastAsia="Times New Roman"/>
              </w:rPr>
            </w:pPr>
          </w:p>
        </w:tc>
        <w:tc>
          <w:tcPr>
            <w:tcW w:w="842" w:type="dxa"/>
            <w:vMerge w:val="restart"/>
            <w:tcBorders>
              <w:top w:val="single" w:sz="4" w:space="0" w:color="000000"/>
              <w:left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KTV</w:t>
            </w:r>
          </w:p>
        </w:tc>
        <w:tc>
          <w:tcPr>
            <w:tcW w:w="8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HP2</w:t>
            </w: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h. Môn h</w:t>
            </w:r>
            <w:r>
              <w:rPr>
                <w:rFonts w:ascii="Consolas" w:hAnsi="Consolas" w:cs="Consolas"/>
                <w:sz w:val="21"/>
                <w:szCs w:val="21"/>
              </w:rPr>
              <w:t>ọ</w:t>
            </w:r>
            <w:r>
              <w:rPr>
                <w:rFonts w:ascii="Consolas" w:hAnsi="Consolas" w:cs="Consolas"/>
                <w:sz w:val="21"/>
                <w:szCs w:val="21"/>
              </w:rPr>
              <w:t>c phân nhóm theo h</w:t>
            </w:r>
            <w:r>
              <w:rPr>
                <w:rFonts w:ascii="Consolas" w:hAnsi="Consolas" w:cs="Consolas"/>
                <w:sz w:val="21"/>
                <w:szCs w:val="21"/>
              </w:rPr>
              <w:t>ệ</w:t>
            </w:r>
            <w:r>
              <w:rPr>
                <w:rFonts w:ascii="Consolas" w:hAnsi="Consolas" w:cs="Consolas"/>
                <w:sz w:val="21"/>
                <w:szCs w:val="21"/>
              </w:rPr>
              <w:t>:</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KTV:</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 HP2_1 - N</w:t>
            </w:r>
            <w:r>
              <w:rPr>
                <w:rFonts w:ascii="Consolas" w:hAnsi="Consolas" w:cs="Consolas"/>
                <w:sz w:val="21"/>
                <w:szCs w:val="21"/>
              </w:rPr>
              <w:t>ề</w:t>
            </w:r>
            <w:r>
              <w:rPr>
                <w:rFonts w:ascii="Consolas" w:hAnsi="Consolas" w:cs="Consolas"/>
                <w:sz w:val="21"/>
                <w:szCs w:val="21"/>
              </w:rPr>
              <w:t>n t</w:t>
            </w:r>
            <w:r>
              <w:rPr>
                <w:rFonts w:ascii="Consolas" w:hAnsi="Consolas" w:cs="Consolas"/>
                <w:sz w:val="21"/>
                <w:szCs w:val="21"/>
              </w:rPr>
              <w:t>ả</w:t>
            </w:r>
            <w:r>
              <w:rPr>
                <w:rFonts w:ascii="Consolas" w:hAnsi="Consolas" w:cs="Consolas"/>
                <w:sz w:val="21"/>
                <w:szCs w:val="21"/>
              </w:rPr>
              <w:t xml:space="preserve">ng C#   </w:t>
            </w:r>
          </w:p>
          <w:p w:rsidR="005F0D9D" w:rsidRDefault="00D42EAB">
            <w:pPr>
              <w:spacing w:beforeLines="50" w:before="120" w:afterLines="50" w:after="120" w:line="240" w:lineRule="auto"/>
              <w:jc w:val="both"/>
              <w:rPr>
                <w:rFonts w:ascii="Consolas" w:hAnsi="Consolas" w:cs="Consolas"/>
                <w:sz w:val="21"/>
                <w:szCs w:val="21"/>
              </w:rPr>
            </w:pPr>
            <w:r>
              <w:rPr>
                <w:rFonts w:ascii="Consolas" w:hAnsi="Consolas" w:cs="Consolas"/>
                <w:sz w:val="21"/>
                <w:szCs w:val="21"/>
              </w:rPr>
              <w:t xml:space="preserve">   - HP2_2 - Công ngh</w:t>
            </w:r>
            <w:r>
              <w:rPr>
                <w:rFonts w:ascii="Consolas" w:hAnsi="Consolas" w:cs="Consolas"/>
                <w:sz w:val="21"/>
                <w:szCs w:val="21"/>
              </w:rPr>
              <w:t>ệ</w:t>
            </w:r>
            <w:r>
              <w:rPr>
                <w:rFonts w:ascii="Consolas" w:hAnsi="Consolas" w:cs="Consolas"/>
                <w:sz w:val="21"/>
                <w:szCs w:val="21"/>
              </w:rPr>
              <w:t xml:space="preserve"> ADO.NET</w:t>
            </w:r>
          </w:p>
        </w:tc>
      </w:tr>
      <w:tr w:rsidR="005F0D9D">
        <w:trPr>
          <w:trHeight w:val="1196"/>
          <w:jc w:val="center"/>
        </w:trPr>
        <w:tc>
          <w:tcPr>
            <w:tcW w:w="417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rPr>
                <w:rFonts w:eastAsia="Times New Roman"/>
              </w:rPr>
            </w:pPr>
          </w:p>
        </w:tc>
        <w:tc>
          <w:tcPr>
            <w:tcW w:w="84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rPr>
                <w:rFonts w:eastAsia="Times New Roman"/>
              </w:rPr>
            </w:pPr>
          </w:p>
        </w:tc>
        <w:tc>
          <w:tcPr>
            <w:tcW w:w="8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HP3</w:t>
            </w: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HP3_1 - Lập trình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w:t>
            </w:r>
            <w:r>
              <w:rPr>
                <w:rFonts w:ascii="Consolas" w:eastAsia="Times New Roman" w:hAnsi="Consolas" w:cs="Consolas"/>
                <w:sz w:val="21"/>
                <w:szCs w:val="21"/>
              </w:rPr>
              <w:t xml:space="preserve"> </w:t>
            </w:r>
            <w:r>
              <w:rPr>
                <w:rFonts w:ascii="Consolas" w:eastAsia="Times New Roman" w:hAnsi="Consolas" w:cs="Consolas"/>
                <w:sz w:val="21"/>
                <w:szCs w:val="21"/>
              </w:rPr>
              <w:t>HP3_2 - Xây dựng ứng dụng Windows Forms</w:t>
            </w:r>
          </w:p>
        </w:tc>
      </w:tr>
      <w:tr w:rsidR="005F0D9D">
        <w:trPr>
          <w:trHeight w:val="1300"/>
          <w:jc w:val="center"/>
        </w:trPr>
        <w:tc>
          <w:tcPr>
            <w:tcW w:w="417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rPr>
                <w:rFonts w:eastAsia="Times New Roman"/>
              </w:rPr>
            </w:pPr>
          </w:p>
        </w:tc>
        <w:tc>
          <w:tcPr>
            <w:tcW w:w="84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rPr>
                <w:rFonts w:eastAsia="Times New Roman"/>
              </w:rPr>
            </w:pPr>
          </w:p>
        </w:tc>
        <w:tc>
          <w:tcPr>
            <w:tcW w:w="8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HP4</w:t>
            </w: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HP4_1 - Lập trình Web với HTML, CSS và JavaScript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HP4_2 - Xây dựng ứng dụng Web với ASP.NET</w:t>
            </w:r>
          </w:p>
        </w:tc>
      </w:tr>
      <w:tr w:rsidR="005F0D9D">
        <w:trPr>
          <w:trHeight w:val="1284"/>
          <w:jc w:val="center"/>
        </w:trPr>
        <w:tc>
          <w:tcPr>
            <w:tcW w:w="417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rPr>
                <w:rFonts w:eastAsia="Times New Roman"/>
              </w:rPr>
            </w:pPr>
          </w:p>
        </w:tc>
        <w:tc>
          <w:tcPr>
            <w:tcW w:w="84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rPr>
                <w:rFonts w:eastAsia="Times New Roman"/>
              </w:rPr>
            </w:pPr>
          </w:p>
        </w:tc>
        <w:tc>
          <w:tcPr>
            <w:tcW w:w="8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HP5</w:t>
            </w:r>
          </w:p>
        </w:tc>
        <w:tc>
          <w:tcPr>
            <w:tcW w:w="4151"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HP5_1 - Lập trình CSDL SQL Server căn bản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HP5_2 - Lập trình CSDL SQL Server nâng cao</w:t>
            </w:r>
          </w:p>
        </w:tc>
      </w:tr>
      <w:tr w:rsidR="005F0D9D">
        <w:trPr>
          <w:trHeight w:val="1300"/>
          <w:jc w:val="center"/>
        </w:trPr>
        <w:tc>
          <w:tcPr>
            <w:tcW w:w="417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rPr>
                <w:rFonts w:eastAsia="Times New Roman"/>
              </w:rPr>
            </w:pPr>
          </w:p>
        </w:tc>
        <w:tc>
          <w:tcPr>
            <w:tcW w:w="1685" w:type="dxa"/>
            <w:gridSpan w:val="2"/>
            <w:tcBorders>
              <w:left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CD</w:t>
            </w:r>
          </w:p>
        </w:tc>
        <w:tc>
          <w:tcPr>
            <w:tcW w:w="4151" w:type="dxa"/>
            <w:tcBorders>
              <w:top w:val="single" w:sz="4" w:space="0" w:color="000000"/>
              <w:left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CD:</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JLCB - Joomla cơ bản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LINQ - Language-Integrated Query</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DAWEB - Đồ án thực tế Web với ASP.NET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DAWIN - Đồ án thực tế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CC++ - Lập trình hướng đối tượng với C/C++</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JQUE - JQuery</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XML - Công nghệ XML</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CRYS - Crystal Report trong Visual Studio</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BWEB - HTML, CSS và JavaScri</w:t>
            </w:r>
            <w:r>
              <w:rPr>
                <w:rFonts w:ascii="Consolas" w:eastAsia="Times New Roman" w:hAnsi="Consolas" w:cs="Consolas"/>
                <w:sz w:val="21"/>
                <w:szCs w:val="21"/>
              </w:rPr>
              <w:t>pt</w:t>
            </w:r>
          </w:p>
        </w:tc>
      </w:tr>
      <w:tr w:rsidR="005F0D9D">
        <w:trPr>
          <w:trHeight w:val="642"/>
          <w:jc w:val="center"/>
        </w:trPr>
        <w:tc>
          <w:tcPr>
            <w:tcW w:w="4172" w:type="dxa"/>
            <w:vMerge/>
            <w:tcBorders>
              <w:left w:val="single" w:sz="4" w:space="0" w:color="000000"/>
              <w:right w:val="single" w:sz="4" w:space="0" w:color="000000"/>
            </w:tcBorders>
            <w:vAlign w:val="center"/>
          </w:tcPr>
          <w:p w:rsidR="005F0D9D" w:rsidRDefault="005F0D9D">
            <w:pPr>
              <w:spacing w:beforeLines="50" w:before="120" w:afterLines="50" w:after="120" w:line="240" w:lineRule="auto"/>
              <w:jc w:val="both"/>
            </w:pPr>
          </w:p>
        </w:tc>
        <w:tc>
          <w:tcPr>
            <w:tcW w:w="1685" w:type="dxa"/>
            <w:gridSpan w:val="2"/>
            <w:tcBorders>
              <w:left w:val="single" w:sz="4" w:space="0" w:color="000000"/>
              <w:right w:val="single" w:sz="4" w:space="0" w:color="000000"/>
            </w:tcBorders>
            <w:vAlign w:val="center"/>
          </w:tcPr>
          <w:p w:rsidR="005F0D9D" w:rsidRDefault="00D42EAB">
            <w:pPr>
              <w:spacing w:beforeLines="50" w:before="120" w:afterLines="50" w:after="120" w:line="240" w:lineRule="auto"/>
              <w:jc w:val="both"/>
              <w:rPr>
                <w:rFonts w:eastAsia="Times New Roman"/>
              </w:rPr>
            </w:pPr>
            <w:r>
              <w:rPr>
                <w:rFonts w:eastAsia="Times New Roman"/>
              </w:rPr>
              <w:t>Chưa khai báo hệ</w:t>
            </w:r>
          </w:p>
        </w:tc>
        <w:tc>
          <w:tcPr>
            <w:tcW w:w="4151" w:type="dxa"/>
            <w:tcBorders>
              <w:left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Chưa khai báo hệ:</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XYZ - Chưa đặt tên môn</w:t>
            </w:r>
          </w:p>
        </w:tc>
      </w:tr>
      <w:tr w:rsidR="005F0D9D">
        <w:trPr>
          <w:trHeight w:val="642"/>
          <w:jc w:val="center"/>
        </w:trPr>
        <w:tc>
          <w:tcPr>
            <w:tcW w:w="5857" w:type="dxa"/>
            <w:gridSpan w:val="3"/>
            <w:tcBorders>
              <w:left w:val="single" w:sz="4" w:space="0" w:color="000000"/>
              <w:right w:val="single" w:sz="4" w:space="0" w:color="000000"/>
            </w:tcBorders>
            <w:vAlign w:val="center"/>
          </w:tcPr>
          <w:p w:rsidR="005F0D9D" w:rsidRDefault="00D42EAB">
            <w:pPr>
              <w:spacing w:beforeLines="50" w:before="120" w:afterLines="50" w:after="120" w:line="240" w:lineRule="auto"/>
              <w:jc w:val="both"/>
            </w:pPr>
            <w:r>
              <w:lastRenderedPageBreak/>
              <w:t>Môn h</w:t>
            </w:r>
            <w:r>
              <w:t>ọ</w:t>
            </w:r>
            <w:r>
              <w:t>c phân nhóm theo s</w:t>
            </w:r>
            <w:r>
              <w:t>ố</w:t>
            </w:r>
            <w:r>
              <w:t xml:space="preserve"> ti</w:t>
            </w:r>
            <w:r>
              <w:t>ế</w:t>
            </w:r>
            <w: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Console.WriteLine("i. Môn h</w:t>
            </w:r>
            <w:r>
              <w:rPr>
                <w:rFonts w:ascii="Consolas" w:eastAsia="Consolas" w:hAnsi="Consolas" w:cs="Consolas"/>
                <w:sz w:val="21"/>
                <w:szCs w:val="21"/>
                <w:shd w:val="clear" w:color="auto" w:fill="FFFFFF"/>
                <w:lang w:eastAsia="zh-CN" w:bidi="ar"/>
              </w:rPr>
              <w:t>ọ</w:t>
            </w:r>
            <w:r>
              <w:rPr>
                <w:rFonts w:ascii="Consolas" w:eastAsia="Consolas" w:hAnsi="Consolas" w:cs="Consolas"/>
                <w:sz w:val="21"/>
                <w:szCs w:val="21"/>
                <w:shd w:val="clear" w:color="auto" w:fill="FFFFFF"/>
                <w:lang w:eastAsia="zh-CN" w:bidi="ar"/>
              </w:rPr>
              <w:t>c phân nhóm theo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 (var nhom in dsMon.GroupBy(mon =&gt; mon.SoTiet).OrderBy(nhom =&gt; nhom.Key))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w:t>
            </w: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{nhom.Key}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nhom.ToList().ForEach(mon =&gt; Console.WriteLine($"   - {mon.MaMon} - {mon.TenMon}"));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beforeLines="50" w:before="120" w:afterLines="50" w:after="120" w:line="240" w:lineRule="auto"/>
              <w:jc w:val="both"/>
              <w:rPr>
                <w:rFonts w:eastAsia="Times New Roman"/>
              </w:rPr>
            </w:pPr>
          </w:p>
        </w:tc>
        <w:tc>
          <w:tcPr>
            <w:tcW w:w="4151" w:type="dxa"/>
            <w:tcBorders>
              <w:left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0 tiết: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XYZ - Chưa đặt tên môn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22 tiết: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JQUE - JQuery</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32 tiết: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XML - Công nghệ XML</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CRYS - Crystal Report trong Visual Studio</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BWEB - HTML, CSS và JavaScript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40 tiết: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DAWEB - Đồ án thực tế Web với ASP.NET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DAWIN - Đồ án thực tế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64 tiết: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HP2_1 - Nền tảng C#</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HP2_2 - Cô</w:t>
            </w:r>
            <w:r>
              <w:rPr>
                <w:rFonts w:ascii="Consolas" w:eastAsia="Times New Roman" w:hAnsi="Consolas" w:cs="Consolas"/>
                <w:sz w:val="21"/>
                <w:szCs w:val="21"/>
              </w:rPr>
              <w:t>ng nghệ ADO.NET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HP3_1 - Lập trình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HP3_2 - Xây dựng ứng dụng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HP4_1 - Lập trình Web với HTML, CSS và JavaScript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HP4_2 - Xây dựng ứng dụng Web với ASP.NET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HP5_1 - Lập trình CSDL SQL Server căn bản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HP5_2 - Lập trình CSDL SQL Server nâng cao</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LINQ - Language-Integrated Query</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72 tiết: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JLCB - Joomla cơ bản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128 tiết: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CC++ - Lập trình hướng đối tượng với C/C++</w:t>
            </w:r>
          </w:p>
        </w:tc>
      </w:tr>
      <w:tr w:rsidR="005F0D9D">
        <w:trPr>
          <w:trHeight w:val="642"/>
          <w:jc w:val="center"/>
        </w:trPr>
        <w:tc>
          <w:tcPr>
            <w:tcW w:w="5857" w:type="dxa"/>
            <w:gridSpan w:val="3"/>
            <w:tcBorders>
              <w:left w:val="single" w:sz="4" w:space="0" w:color="000000"/>
              <w:right w:val="single" w:sz="4" w:space="0" w:color="000000"/>
            </w:tcBorders>
            <w:vAlign w:val="center"/>
          </w:tcPr>
          <w:p w:rsidR="005F0D9D" w:rsidRDefault="00D42EAB">
            <w:pPr>
              <w:spacing w:beforeLines="50" w:before="120" w:afterLines="50" w:after="120" w:line="240" w:lineRule="auto"/>
              <w:jc w:val="both"/>
            </w:pPr>
            <w:r>
              <w:t>H</w:t>
            </w:r>
            <w:r>
              <w:t>ệ</w:t>
            </w:r>
            <w:r>
              <w:t xml:space="preserve"> KTV nhóm theo h</w:t>
            </w:r>
            <w:r>
              <w:t>ọ</w:t>
            </w:r>
            <w:r>
              <w:t>c ph</w:t>
            </w:r>
            <w:r>
              <w:t>ầ</w:t>
            </w:r>
            <w:r>
              <w:t>n HP2, HP3, HP4, HP5:</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Console.WriteLine("j.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KTV nhóm theo h</w:t>
            </w:r>
            <w:r>
              <w:rPr>
                <w:rFonts w:ascii="Consolas" w:eastAsia="Consolas" w:hAnsi="Consolas" w:cs="Consolas"/>
                <w:sz w:val="21"/>
                <w:szCs w:val="21"/>
                <w:shd w:val="clear" w:color="auto" w:fill="FFFFFF"/>
                <w:lang w:eastAsia="zh-CN" w:bidi="ar"/>
              </w:rPr>
              <w:t>ọ</w:t>
            </w:r>
            <w:r>
              <w:rPr>
                <w:rFonts w:ascii="Consolas" w:eastAsia="Consolas" w:hAnsi="Consolas" w:cs="Consolas"/>
                <w:sz w:val="21"/>
                <w:szCs w:val="21"/>
                <w:shd w:val="clear" w:color="auto" w:fill="FFFFFF"/>
                <w:lang w:eastAsia="zh-CN" w:bidi="ar"/>
              </w:rPr>
              <w:t>c ph</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n HP2, HP3, HP4, HP5:");</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lastRenderedPageBreak/>
              <w:t>        foreach (var nhom in dsMon.Where(mon =&gt; mon.He == "KTV")</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.GroupBy(mon =&gt; mon.MaMon.Split('_')[0]).OrderBy(nhom =&gt; nhom.Key))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w:t>
            </w:r>
            <w:r>
              <w:rPr>
                <w:rFonts w:ascii="Consolas" w:eastAsia="Consolas" w:hAnsi="Consolas" w:cs="Consolas"/>
                <w:sz w:val="21"/>
                <w:szCs w:val="21"/>
                <w:shd w:val="clear" w:color="auto" w:fill="FFFFFF"/>
                <w:lang w:eastAsia="zh-CN" w:bidi="ar"/>
              </w:rPr>
              <w:t xml:space="preserve">   {nhom.Key}:");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nhom.OrderBy(mon =&gt; mon.MaMon).ToList()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.ForEach(mon =&gt; Console.WriteLine($"   - {mon.MaMon} - {mon.TenMon}"));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beforeLines="50" w:before="120" w:afterLines="50" w:after="120" w:line="240" w:lineRule="auto"/>
              <w:jc w:val="both"/>
              <w:rPr>
                <w:rFonts w:eastAsia="Times New Roman"/>
              </w:rPr>
            </w:pPr>
          </w:p>
        </w:tc>
        <w:tc>
          <w:tcPr>
            <w:tcW w:w="4151" w:type="dxa"/>
            <w:tcBorders>
              <w:left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lastRenderedPageBreak/>
              <w:t>HP2:</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HP2_1 - Nền tảng C#</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HP2_2 - Công nghệ ADO.NET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lastRenderedPageBreak/>
              <w:t xml:space="preserve">   HP3:</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HP3_1 - Lập trình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HP3_2 - Xây dựng ứng dụng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HP4:</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HP4_1 - Lập trình Web với HTML, CSS và JavaScript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HP4_2 - Xây dựng ứng dụng Web với ASP.NET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HP5:</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HP5_1 - Lập trình CSDL SQL Server căn bản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w:t>
            </w:r>
            <w:r>
              <w:rPr>
                <w:rFonts w:ascii="Consolas" w:eastAsia="Times New Roman" w:hAnsi="Consolas" w:cs="Consolas"/>
                <w:sz w:val="21"/>
                <w:szCs w:val="21"/>
              </w:rPr>
              <w:t>2 - Lập trình CSDL SQL Server nâng cao</w:t>
            </w:r>
          </w:p>
        </w:tc>
      </w:tr>
      <w:tr w:rsidR="005F0D9D">
        <w:trPr>
          <w:trHeight w:val="642"/>
          <w:jc w:val="center"/>
        </w:trPr>
        <w:tc>
          <w:tcPr>
            <w:tcW w:w="5857" w:type="dxa"/>
            <w:gridSpan w:val="3"/>
            <w:tcBorders>
              <w:left w:val="single" w:sz="4" w:space="0" w:color="000000"/>
              <w:right w:val="single" w:sz="4" w:space="0" w:color="000000"/>
            </w:tcBorders>
            <w:vAlign w:val="center"/>
          </w:tcPr>
          <w:p w:rsidR="005F0D9D" w:rsidRDefault="00D42EAB">
            <w:pPr>
              <w:spacing w:beforeLines="50" w:before="120" w:afterLines="50" w:after="120" w:line="240" w:lineRule="auto"/>
              <w:jc w:val="both"/>
            </w:pPr>
            <w:r>
              <w:lastRenderedPageBreak/>
              <w:t xml:space="preserve"> Nhóm theo h</w:t>
            </w:r>
            <w:r>
              <w:t>ệ</w:t>
            </w:r>
            <w:r>
              <w:t>, ch</w:t>
            </w:r>
            <w:r>
              <w:t>ỉ</w:t>
            </w:r>
            <w:r>
              <w:t xml:space="preserve"> l</w:t>
            </w:r>
            <w:r>
              <w:t>ấ</w:t>
            </w:r>
            <w:r>
              <w:t>y môn có s</w:t>
            </w:r>
            <w:r>
              <w:t>ố</w:t>
            </w:r>
            <w:r>
              <w:t xml:space="preserve"> ti</w:t>
            </w:r>
            <w:r>
              <w:t>ế</w:t>
            </w:r>
            <w:r>
              <w:t>t &gt; 40:</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Console.WriteLine("k. Nhóm theo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ch</w:t>
            </w:r>
            <w:r>
              <w:rPr>
                <w:rFonts w:ascii="Consolas" w:eastAsia="Consolas" w:hAnsi="Consolas" w:cs="Consolas"/>
                <w:sz w:val="21"/>
                <w:szCs w:val="21"/>
                <w:shd w:val="clear" w:color="auto" w:fill="FFFFFF"/>
                <w:lang w:eastAsia="zh-CN" w:bidi="ar"/>
              </w:rPr>
              <w:t>ỉ</w:t>
            </w:r>
            <w:r>
              <w:rPr>
                <w:rFonts w:ascii="Consolas" w:eastAsia="Consolas" w:hAnsi="Consolas" w:cs="Consolas"/>
                <w:sz w:val="21"/>
                <w:szCs w:val="21"/>
                <w:shd w:val="clear" w:color="auto" w:fill="FFFFFF"/>
                <w:lang w:eastAsia="zh-CN" w:bidi="ar"/>
              </w:rPr>
              <w:t xml:space="preserve"> l</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y môn có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 &gt; 40:");</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 (var nhom in dsMon.Where(mon =&gt; mon.SoTiet &gt; 40).GroupBy(mon =&gt; mon.He))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r>
              <w:rPr>
                <w:rFonts w:ascii="Consolas" w:eastAsia="Consolas" w:hAnsi="Consolas" w:cs="Consolas"/>
                <w:sz w:val="21"/>
                <w:szCs w:val="21"/>
                <w:shd w:val="clear" w:color="auto" w:fill="FFFFFF"/>
                <w:lang w:eastAsia="zh-CN" w:bidi="ar"/>
              </w:rPr>
              <w:t xml:space="preserve">       Console.WriteLine($"   {TenHeHienThi(nhom.Key)}:");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nhom.OrderBy(mon =&gt; mon.MaMon).ToList()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.ForEach(mon =&gt; Console.WriteLine($"   - {mon.MaMon} - {mon.TenMon}"));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beforeLines="50" w:before="120" w:afterLines="50" w:after="120" w:line="240" w:lineRule="auto"/>
              <w:jc w:val="both"/>
            </w:pPr>
          </w:p>
          <w:p w:rsidR="005F0D9D" w:rsidRDefault="005F0D9D">
            <w:pPr>
              <w:spacing w:beforeLines="50" w:before="120" w:afterLines="50" w:after="120" w:line="240" w:lineRule="auto"/>
              <w:jc w:val="both"/>
              <w:rPr>
                <w:rFonts w:eastAsia="Times New Roman"/>
              </w:rPr>
            </w:pPr>
          </w:p>
        </w:tc>
        <w:tc>
          <w:tcPr>
            <w:tcW w:w="4151" w:type="dxa"/>
            <w:tcBorders>
              <w:left w:val="single" w:sz="4" w:space="0" w:color="000000"/>
              <w:bottom w:val="single" w:sz="4" w:space="0" w:color="000000"/>
              <w:right w:val="single" w:sz="4" w:space="0" w:color="000000"/>
            </w:tcBorders>
            <w:vAlign w:val="center"/>
          </w:tcPr>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KTV:</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HP2_1 - Nền tảng C#</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HP2_2 - Công nghệ ADO.NET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HP3_1 - Lập trình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HP3_2 - Xây dựng ứng dụng Windows Forms</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HP4_1 - Lập trình Web với HTML, CSS và JavaScript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HP4_2 - Xây dựng ứng dụng Web với ASP.NET</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HP5_1 - Lập trình CSDL SQL Server că</w:t>
            </w:r>
            <w:r>
              <w:rPr>
                <w:rFonts w:ascii="Consolas" w:eastAsia="Times New Roman" w:hAnsi="Consolas" w:cs="Consolas"/>
                <w:sz w:val="21"/>
                <w:szCs w:val="21"/>
              </w:rPr>
              <w:t>n bản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HP5_2 - Lập trình CSDL SQL Server nâng cao</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CD:</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CC++ - Lập trình hướng đối tượng với C/C++</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JLCB - Joomla cơ bản</w:t>
            </w:r>
          </w:p>
          <w:p w:rsidR="005F0D9D" w:rsidRDefault="00D42EAB">
            <w:pPr>
              <w:spacing w:beforeLines="50" w:before="120" w:afterLines="50" w:after="12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 LINQ - Language-Integrated Query</w:t>
            </w:r>
          </w:p>
        </w:tc>
      </w:tr>
    </w:tbl>
    <w:p w:rsidR="005F0D9D" w:rsidRDefault="005F0D9D">
      <w:pPr>
        <w:spacing w:line="240" w:lineRule="auto"/>
        <w:jc w:val="both"/>
      </w:pPr>
    </w:p>
    <w:p w:rsidR="005F0D9D" w:rsidRDefault="00D42EAB">
      <w:pPr>
        <w:spacing w:after="120" w:line="240" w:lineRule="auto"/>
        <w:jc w:val="both"/>
      </w:pPr>
      <w:r>
        <w:rPr>
          <w:rFonts w:eastAsia="Times New Roman"/>
        </w:rPr>
        <w:t xml:space="preserve">Những câu phân nhóm dùng GroupBy. Hàm TenHeHienThi() đổi mã hệ rỗng thành Chưa </w:t>
      </w:r>
      <w:r>
        <w:rPr>
          <w:rFonts w:eastAsia="Times New Roman"/>
        </w:rPr>
        <w:t>khai báo hệ để phần in kết quả dễ hiểu.</w:t>
      </w:r>
    </w:p>
    <w:p w:rsidR="005F0D9D" w:rsidRDefault="00D42EAB">
      <w:pPr>
        <w:pStyle w:val="Heading1"/>
        <w:spacing w:before="200" w:after="100" w:line="240" w:lineRule="auto"/>
        <w:jc w:val="both"/>
      </w:pPr>
      <w:bookmarkStart w:id="13" w:name="_Toc16335"/>
      <w:r>
        <w:rPr>
          <w:rFonts w:ascii="Times New Roman" w:eastAsia="Times New Roman" w:hAnsi="Times New Roman"/>
        </w:rPr>
        <w:lastRenderedPageBreak/>
        <w:t>6. BÀI 6 JOIN HAI NGUỒN DỮ LIỆU</w:t>
      </w:r>
      <w:bookmarkEnd w:id="13"/>
    </w:p>
    <w:p w:rsidR="005F0D9D" w:rsidRDefault="00D42EAB">
      <w:pPr>
        <w:spacing w:after="120" w:line="240" w:lineRule="auto"/>
        <w:jc w:val="both"/>
      </w:pPr>
      <w:r>
        <w:rPr>
          <w:rFonts w:eastAsia="Times New Roman"/>
        </w:rPr>
        <w:t>Bài 6 nối danh sách MonHoc với danh sách He. Join dùng khi chỉ cần các bản ghi khớp; GroupJoin kết hợp DefaultIfEmpty tạo left outer join để vẫn hiển thị hệ chưa có môn học.</w:t>
      </w:r>
      <w:r>
        <w:rPr>
          <w:rFonts w:eastAsia="Times New Roman"/>
        </w:rPr>
        <w:tab/>
      </w:r>
    </w:p>
    <w:p w:rsidR="005F0D9D" w:rsidRDefault="00D42EAB">
      <w:pPr>
        <w:spacing w:after="0" w:line="240" w:lineRule="auto"/>
        <w:ind w:left="360"/>
        <w:jc w:val="both"/>
      </w:pPr>
      <w:r>
        <w:rPr>
          <w:rFonts w:eastAsia="Times New Roman"/>
        </w:rPr>
        <w:t>dsHe.Join</w:t>
      </w:r>
      <w:r>
        <w:rPr>
          <w:rFonts w:eastAsia="Times New Roman"/>
        </w:rPr>
        <w:t>(dsMon, he =&gt; he.MaHe, mon =&gt; mon.He, ...)</w:t>
      </w:r>
    </w:p>
    <w:p w:rsidR="005F0D9D" w:rsidRDefault="00D42EAB">
      <w:pPr>
        <w:spacing w:after="0" w:line="240" w:lineRule="auto"/>
        <w:ind w:left="360"/>
        <w:jc w:val="both"/>
      </w:pPr>
      <w:r>
        <w:rPr>
          <w:rFonts w:eastAsia="Times New Roman"/>
        </w:rPr>
        <w:t>dsHe.GroupJoin(dsMon, he =&gt; he.MaHe, mon =&gt; mon.He, ...)</w:t>
      </w:r>
    </w:p>
    <w:p w:rsidR="005F0D9D" w:rsidRDefault="00D42EAB">
      <w:pPr>
        <w:spacing w:after="0" w:line="240" w:lineRule="auto"/>
        <w:ind w:left="360"/>
        <w:jc w:val="both"/>
        <w:rPr>
          <w:rFonts w:eastAsia="Times New Roman"/>
        </w:rPr>
      </w:pPr>
      <w:r>
        <w:rPr>
          <w:rFonts w:eastAsia="Times New Roman"/>
        </w:rPr>
        <w:t>.SelectMany(x =&gt; x.dsMonTheoHe.DefaultIfEmpty(), ...)</w:t>
      </w:r>
    </w:p>
    <w:p w:rsidR="005F0D9D" w:rsidRDefault="005F0D9D">
      <w:pPr>
        <w:spacing w:after="0" w:line="240" w:lineRule="auto"/>
        <w:ind w:left="360"/>
        <w:jc w:val="both"/>
        <w:rPr>
          <w:rFonts w:eastAsia="Times New Roman"/>
        </w:rPr>
      </w:pPr>
    </w:p>
    <w:tbl>
      <w:tblPr>
        <w:tblStyle w:val="TableGrid"/>
        <w:tblW w:w="0" w:type="auto"/>
        <w:jc w:val="center"/>
        <w:tblLayout w:type="fixed"/>
        <w:tblLook w:val="04A0" w:firstRow="1" w:lastRow="0" w:firstColumn="1" w:lastColumn="0" w:noHBand="0" w:noVBand="1"/>
      </w:tblPr>
      <w:tblGrid>
        <w:gridCol w:w="643"/>
        <w:gridCol w:w="5195"/>
        <w:gridCol w:w="4170"/>
      </w:tblGrid>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Câu</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b/>
              </w:rPr>
              <w:t xml:space="preserve"> </w:t>
            </w:r>
            <w:r>
              <w:rPr>
                <w:rFonts w:eastAsia="Times New Roman"/>
                <w:b/>
              </w:rPr>
              <w:t xml:space="preserve">Code và </w:t>
            </w:r>
            <w:r>
              <w:rPr>
                <w:rFonts w:eastAsia="Times New Roman"/>
                <w:b/>
              </w:rPr>
              <w:t>giải thích</w:t>
            </w: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b/>
              </w:rPr>
            </w:pPr>
            <w:r>
              <w:rPr>
                <w:rFonts w:eastAsia="Times New Roman"/>
                <w:b/>
              </w:rPr>
              <w:t>Kết quả</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a</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 xml:space="preserve">Inner join hiển thị 17 môn có hệ được khai báo, gồm Kỹ thuật viên </w:t>
            </w:r>
            <w:r>
              <w:rPr>
                <w:rFonts w:eastAsia="Times New Roman"/>
              </w:rPr>
              <w:t>và Chuyên đề.</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Console.WriteLine("\nBài 6.2 - Join và các toán t</w:t>
            </w:r>
            <w:r>
              <w:rPr>
                <w:rFonts w:ascii="Consolas" w:eastAsia="Consolas" w:hAnsi="Consolas" w:cs="Consolas"/>
                <w:sz w:val="21"/>
                <w:szCs w:val="21"/>
                <w:shd w:val="clear" w:color="auto" w:fill="FFFFFF"/>
                <w:lang w:eastAsia="zh-CN" w:bidi="ar"/>
              </w:rPr>
              <w:t>ử</w:t>
            </w:r>
            <w:r>
              <w:rPr>
                <w:rFonts w:ascii="Consolas" w:eastAsia="Consolas" w:hAnsi="Consolas" w:cs="Consolas"/>
                <w:sz w:val="21"/>
                <w:szCs w:val="21"/>
                <w:shd w:val="clear" w:color="auto" w:fill="FFFFFF"/>
                <w:lang w:eastAsia="zh-CN" w:bidi="ar"/>
              </w:rPr>
              <w:t xml:space="preserve"> t</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h</w:t>
            </w:r>
            <w:r>
              <w:rPr>
                <w:rFonts w:ascii="Consolas" w:eastAsia="Consolas" w:hAnsi="Consolas" w:cs="Consolas"/>
                <w:sz w:val="21"/>
                <w:szCs w:val="21"/>
                <w:shd w:val="clear" w:color="auto" w:fill="FFFFFF"/>
                <w:lang w:eastAsia="zh-CN" w:bidi="ar"/>
              </w:rPr>
              <w:t>ợ</w:t>
            </w:r>
            <w:r>
              <w:rPr>
                <w:rFonts w:ascii="Consolas" w:eastAsia="Consolas" w:hAnsi="Consolas" w:cs="Consolas"/>
                <w:sz w:val="21"/>
                <w:szCs w:val="21"/>
                <w:shd w:val="clear" w:color="auto" w:fill="FFFFFF"/>
                <w:lang w:eastAsia="zh-CN" w:bidi="ar"/>
              </w:rPr>
              <w:t>p");</w:t>
            </w:r>
          </w:p>
          <w:p w:rsidR="005F0D9D" w:rsidRDefault="005F0D9D">
            <w:pPr>
              <w:shd w:val="clear" w:color="auto" w:fill="FFFFFF"/>
              <w:spacing w:line="240" w:lineRule="auto"/>
              <w:rPr>
                <w:rFonts w:ascii="Consolas" w:eastAsia="Consolas" w:hAnsi="Consolas" w:cs="Consolas"/>
                <w:sz w:val="21"/>
                <w:szCs w:val="21"/>
              </w:rPr>
            </w:pP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Console.WriteLine("a. Join: Tên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mã môn, tên môn:");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var joinMonHe = dsHe.Join(dsMon, he =&gt; he.MaHe, mon =&gt; mon.He,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(he, mon) =&gt; new { he.TenHe, mon</w:t>
            </w:r>
            <w:r>
              <w:rPr>
                <w:rFonts w:ascii="Consolas" w:eastAsia="Consolas" w:hAnsi="Consolas" w:cs="Consolas"/>
                <w:sz w:val="21"/>
                <w:szCs w:val="21"/>
                <w:shd w:val="clear" w:color="auto" w:fill="FFFFFF"/>
                <w:lang w:eastAsia="zh-CN" w:bidi="ar"/>
              </w:rPr>
              <w:t>.MaMon, mon.TenMon });</w:t>
            </w:r>
          </w:p>
          <w:p w:rsidR="005F0D9D" w:rsidRDefault="00D42EAB">
            <w:pPr>
              <w:shd w:val="clear" w:color="auto" w:fill="FFFFFF"/>
              <w:spacing w:line="240" w:lineRule="auto"/>
            </w:pPr>
            <w:r>
              <w:rPr>
                <w:rFonts w:ascii="Consolas" w:eastAsia="Consolas" w:hAnsi="Consolas" w:cs="Consolas"/>
                <w:sz w:val="21"/>
                <w:szCs w:val="21"/>
                <w:shd w:val="clear" w:color="auto" w:fill="FFFFFF"/>
                <w:lang w:eastAsia="zh-CN" w:bidi="ar"/>
              </w:rPr>
              <w:t>        joinMonHe.ToList().ForEach(x =&gt; Console.WriteLine($"   {x.TenHe} - {x.MaMon} - {x.TenMon}"));</w:t>
            </w: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a. Join: Tên hệ, mã môn, tên môn: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HP2_1 - Nền tảng 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HP2_2 - Công nghệ ADO.NET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w:t>
            </w:r>
            <w:r>
              <w:rPr>
                <w:rFonts w:ascii="Consolas" w:eastAsia="Times New Roman" w:hAnsi="Consolas" w:cs="Consolas"/>
                <w:sz w:val="21"/>
                <w:szCs w:val="21"/>
              </w:rPr>
              <w:t>viên - HP3_1 - Lập trình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HP3_2 - Xây dựng ứng dụng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HP4_1 - Lập trình Web với HTML, CSS và JavaScript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HP4_2 - Xây dựng ứng dụng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HP5_1 - L</w:t>
            </w:r>
            <w:r>
              <w:rPr>
                <w:rFonts w:ascii="Consolas" w:eastAsia="Times New Roman" w:hAnsi="Consolas" w:cs="Consolas"/>
                <w:sz w:val="21"/>
                <w:szCs w:val="21"/>
              </w:rPr>
              <w:t>ập trình CSDL SQL Server căn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HP5_2 - Lập trình CSDL SQL Server nâng cao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JLCB - Joomla cơ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LINQ - Language-Integrated 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DAWEB - Đồ án thực tế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DAWIN - Đồ án thực tế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CC++ - Lập trình hướng đối tượng với C/C++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JQUE - JQuery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XML - Công nghệ XML</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CRYS - Crystal Report trong Visual Studio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BWEB - HTML</w:t>
            </w:r>
            <w:r>
              <w:rPr>
                <w:rFonts w:ascii="Consolas" w:eastAsia="Times New Roman" w:hAnsi="Consolas" w:cs="Consolas"/>
                <w:sz w:val="21"/>
                <w:szCs w:val="21"/>
              </w:rPr>
              <w:t>, CSS và JavaScript</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b</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Left outer join vẫn hiển thị Chứng chỉ quốc tế - Chưa có môn học.</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Console.WriteLine("b. Left outer join (k</w:t>
            </w:r>
            <w:r>
              <w:rPr>
                <w:rFonts w:ascii="Consolas" w:eastAsia="Consolas" w:hAnsi="Consolas" w:cs="Consolas"/>
                <w:sz w:val="21"/>
                <w:szCs w:val="21"/>
                <w:shd w:val="clear" w:color="auto" w:fill="FFFFFF"/>
                <w:lang w:eastAsia="zh-CN" w:bidi="ar"/>
              </w:rPr>
              <w:t>ể</w:t>
            </w:r>
            <w:r>
              <w:rPr>
                <w:rFonts w:ascii="Consolas" w:eastAsia="Consolas" w:hAnsi="Consolas" w:cs="Consolas"/>
                <w:sz w:val="21"/>
                <w:szCs w:val="21"/>
                <w:shd w:val="clear" w:color="auto" w:fill="FFFFFF"/>
                <w:lang w:eastAsia="zh-CN" w:bidi="ar"/>
              </w:rPr>
              <w:t xml:space="preserve"> c</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 xml:space="preserve">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chưa có môn):");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var leftJoin = dsHe.GroupJoin(dsMon, he =&gt; he.MaHe, mon =&gt; mon.He,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(he, dsMonTheo</w:t>
            </w:r>
            <w:r>
              <w:rPr>
                <w:rFonts w:ascii="Consolas" w:eastAsia="Consolas" w:hAnsi="Consolas" w:cs="Consolas"/>
                <w:sz w:val="21"/>
                <w:szCs w:val="21"/>
                <w:shd w:val="clear" w:color="auto" w:fill="FFFFFF"/>
                <w:lang w:eastAsia="zh-CN" w:bidi="ar"/>
              </w:rPr>
              <w:t xml:space="preserve">He) =&gt; new { he, </w:t>
            </w:r>
            <w:r>
              <w:rPr>
                <w:rFonts w:ascii="Consolas" w:eastAsia="Consolas" w:hAnsi="Consolas" w:cs="Consolas"/>
                <w:sz w:val="21"/>
                <w:szCs w:val="21"/>
                <w:shd w:val="clear" w:color="auto" w:fill="FFFFFF"/>
                <w:lang w:eastAsia="zh-CN" w:bidi="ar"/>
              </w:rPr>
              <w:lastRenderedPageBreak/>
              <w:t>dsMonTheoHe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.SelectMany(x =&gt; x.dsMonTheoHe.DefaultIfEmpty(),</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 mon) =&gt; new { x.he.TenHe, Mon = mon?.TenMon ?? "Chưa có môn h</w:t>
            </w:r>
            <w:r>
              <w:rPr>
                <w:rFonts w:ascii="Consolas" w:eastAsia="Consolas" w:hAnsi="Consolas" w:cs="Consolas"/>
                <w:sz w:val="21"/>
                <w:szCs w:val="21"/>
                <w:shd w:val="clear" w:color="auto" w:fill="FFFFFF"/>
                <w:lang w:eastAsia="zh-CN" w:bidi="ar"/>
              </w:rPr>
              <w:t>ọ</w:t>
            </w:r>
            <w:r>
              <w:rPr>
                <w:rFonts w:ascii="Consolas" w:eastAsia="Consolas" w:hAnsi="Consolas" w:cs="Consolas"/>
                <w:sz w:val="21"/>
                <w:szCs w:val="21"/>
                <w:shd w:val="clear" w:color="auto" w:fill="FFFFFF"/>
                <w:lang w:eastAsia="zh-CN" w:bidi="ar"/>
              </w:rPr>
              <w:t>c"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xml:space="preserve">        leftJoin.ToList().ForEach(x =&gt; Console.WriteLine($"   {x.TenHe} - </w:t>
            </w:r>
            <w:r>
              <w:rPr>
                <w:rFonts w:ascii="Consolas" w:eastAsia="Consolas" w:hAnsi="Consolas" w:cs="Consolas"/>
                <w:sz w:val="21"/>
                <w:szCs w:val="21"/>
                <w:shd w:val="clear" w:color="auto" w:fill="FFFFFF"/>
                <w:lang w:eastAsia="zh-CN" w:bidi="ar"/>
              </w:rPr>
              <w:t>{x.Mon}"));</w:t>
            </w:r>
          </w:p>
          <w:p w:rsidR="005F0D9D" w:rsidRDefault="005F0D9D">
            <w:pPr>
              <w:shd w:val="clear" w:color="auto" w:fill="FFFFFF"/>
              <w:spacing w:line="240" w:lineRule="auto"/>
              <w:rPr>
                <w:rFonts w:ascii="Consolas" w:eastAsia="Consolas" w:hAnsi="Consolas" w:cs="Consolas"/>
                <w:sz w:val="21"/>
                <w:szCs w:val="21"/>
              </w:rPr>
            </w:pP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lastRenderedPageBreak/>
              <w:t>b. Left outer join (kể cả hệ chưa có môn):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Nền tảng 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Công nghệ ADO.NET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trình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Xây dựng ứng dụng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trình Web với </w:t>
            </w:r>
            <w:r>
              <w:rPr>
                <w:rFonts w:ascii="Consolas" w:eastAsia="Times New Roman" w:hAnsi="Consolas" w:cs="Consolas"/>
                <w:sz w:val="21"/>
                <w:szCs w:val="21"/>
              </w:rPr>
              <w:t>HTML, CSS và JavaScript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lastRenderedPageBreak/>
              <w:t xml:space="preserve">   Kỹ thuật viên - Xây dựng ứng dụng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trình CSDL SQL Server căn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trình CSDL SQL Server nâng cao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Joomla cơ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Language-Integrated 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w:t>
            </w:r>
            <w:r>
              <w:rPr>
                <w:rFonts w:ascii="Consolas" w:eastAsia="Times New Roman" w:hAnsi="Consolas" w:cs="Consolas"/>
                <w:sz w:val="21"/>
                <w:szCs w:val="21"/>
              </w:rPr>
              <w:t xml:space="preserve"> Chuyên đề - Đồ án thực tế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Đồ án thực tế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Lập trình hướng đối tượng với C/C++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JQuery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Công nghệ XML</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Crystal Report trong Visual Studio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HTM</w:t>
            </w:r>
            <w:r>
              <w:rPr>
                <w:rFonts w:ascii="Consolas" w:eastAsia="Times New Roman" w:hAnsi="Consolas" w:cs="Consolas"/>
                <w:sz w:val="21"/>
                <w:szCs w:val="21"/>
              </w:rPr>
              <w:t>L, CSS và JavaScript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Chứng chỉ quốc tế - Chưa có môn học</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lastRenderedPageBreak/>
              <w:t>c</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Full outer join bổ sung môn XYZ - Chưa đặt tên môn có hệ rỗng.</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Console.WriteLine("c. Full outer join (k</w:t>
            </w:r>
            <w:r>
              <w:rPr>
                <w:rFonts w:ascii="Consolas" w:eastAsia="Consolas" w:hAnsi="Consolas" w:cs="Consolas"/>
                <w:sz w:val="21"/>
                <w:szCs w:val="21"/>
                <w:shd w:val="clear" w:color="auto" w:fill="FFFFFF"/>
                <w:lang w:eastAsia="zh-CN" w:bidi="ar"/>
              </w:rPr>
              <w:t>ể</w:t>
            </w:r>
            <w:r>
              <w:rPr>
                <w:rFonts w:ascii="Consolas" w:eastAsia="Consolas" w:hAnsi="Consolas" w:cs="Consolas"/>
                <w:sz w:val="21"/>
                <w:szCs w:val="21"/>
                <w:shd w:val="clear" w:color="auto" w:fill="FFFFFF"/>
                <w:lang w:eastAsia="zh-CN" w:bidi="ar"/>
              </w:rPr>
              <w:t xml:space="preserve"> c</w:t>
            </w:r>
            <w:r>
              <w:rPr>
                <w:rFonts w:ascii="Consolas" w:eastAsia="Consolas" w:hAnsi="Consolas" w:cs="Consolas"/>
                <w:sz w:val="21"/>
                <w:szCs w:val="21"/>
                <w:shd w:val="clear" w:color="auto" w:fill="FFFFFF"/>
                <w:lang w:eastAsia="zh-CN" w:bidi="ar"/>
              </w:rPr>
              <w:t>ả</w:t>
            </w:r>
            <w:r>
              <w:rPr>
                <w:rFonts w:ascii="Consolas" w:eastAsia="Consolas" w:hAnsi="Consolas" w:cs="Consolas"/>
                <w:sz w:val="21"/>
                <w:szCs w:val="21"/>
                <w:shd w:val="clear" w:color="auto" w:fill="FFFFFF"/>
                <w:lang w:eastAsia="zh-CN" w:bidi="ar"/>
              </w:rPr>
              <w:t xml:space="preserve">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ho</w:t>
            </w:r>
            <w:r>
              <w:rPr>
                <w:rFonts w:ascii="Consolas" w:eastAsia="Consolas" w:hAnsi="Consolas" w:cs="Consolas"/>
                <w:sz w:val="21"/>
                <w:szCs w:val="21"/>
                <w:shd w:val="clear" w:color="auto" w:fill="FFFFFF"/>
                <w:lang w:eastAsia="zh-CN" w:bidi="ar"/>
              </w:rPr>
              <w:t>ặ</w:t>
            </w:r>
            <w:r>
              <w:rPr>
                <w:rFonts w:ascii="Consolas" w:eastAsia="Consolas" w:hAnsi="Consolas" w:cs="Consolas"/>
                <w:sz w:val="21"/>
                <w:szCs w:val="21"/>
                <w:shd w:val="clear" w:color="auto" w:fill="FFFFFF"/>
                <w:lang w:eastAsia="zh-CN" w:bidi="ar"/>
              </w:rPr>
              <w:t>c môn chưa khai báo):");</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var monCoHe = leftJoin.Select(x =&gt; $"   {x.</w:t>
            </w:r>
            <w:r>
              <w:rPr>
                <w:rFonts w:ascii="Consolas" w:eastAsia="Consolas" w:hAnsi="Consolas" w:cs="Consolas"/>
                <w:sz w:val="21"/>
                <w:szCs w:val="21"/>
                <w:shd w:val="clear" w:color="auto" w:fill="FFFFFF"/>
                <w:lang w:eastAsia="zh-CN" w:bidi="ar"/>
              </w:rPr>
              <w:t>TenHe} - {x.Mon}");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var monChuaCoHe = dsMon.Where(mon =&gt; !dsHe.Any(he =&gt; he.MaHe == mon.He))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.Select(mon =&gt; $"   Chưa khai báo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 {mon.TenMon}");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monCoHe.Concat(monChuaCoHe).ToList().ForEach(Console.</w:t>
            </w:r>
            <w:r>
              <w:rPr>
                <w:rFonts w:ascii="Consolas" w:eastAsia="Consolas" w:hAnsi="Consolas" w:cs="Consolas"/>
                <w:sz w:val="21"/>
                <w:szCs w:val="21"/>
                <w:shd w:val="clear" w:color="auto" w:fill="FFFFFF"/>
                <w:lang w:eastAsia="zh-CN" w:bidi="ar"/>
              </w:rPr>
              <w:t>WriteLine);</w:t>
            </w: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c. Full outer join (kể cả hệ hoặc môn chưa khai báo):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Nền tảng 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Công nghệ ADO.NET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trình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Xây dựng ứng dụng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w:t>
            </w:r>
            <w:r>
              <w:rPr>
                <w:rFonts w:ascii="Consolas" w:eastAsia="Times New Roman" w:hAnsi="Consolas" w:cs="Consolas"/>
                <w:sz w:val="21"/>
                <w:szCs w:val="21"/>
              </w:rPr>
              <w:t>h Web với HTML, CSS và JavaScript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Xây dựng ứng dụng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trình CSDL SQL Server căn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Lập trình CSDL SQL Server nâng cao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Joomla cơ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Language-Integrated 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Đồ án thực tế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Đồ án thực tế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Lập trình hướng đối tượng với C/C++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JQuery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Công nghệ XML</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Crystal Re</w:t>
            </w:r>
            <w:r>
              <w:rPr>
                <w:rFonts w:ascii="Consolas" w:eastAsia="Times New Roman" w:hAnsi="Consolas" w:cs="Consolas"/>
                <w:sz w:val="21"/>
                <w:szCs w:val="21"/>
              </w:rPr>
              <w:t>port trong Visual Studio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HTML, CSS và </w:t>
            </w:r>
            <w:r>
              <w:rPr>
                <w:rFonts w:ascii="Consolas" w:eastAsia="Times New Roman" w:hAnsi="Consolas" w:cs="Consolas"/>
                <w:sz w:val="21"/>
                <w:szCs w:val="21"/>
              </w:rPr>
              <w:lastRenderedPageBreak/>
              <w:t>JavaScript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Chứng chỉ quốc tế - Chưa có môn học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Chưa khai báo hệ - Chưa đặt tên môn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d. Hệ chưa có môn và môn chưa khai báo hệ:</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lastRenderedPageBreak/>
              <w:t>d</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Các bản ghi không khớp là Chứng chỉ quốc tế và môn XYZ.</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w:t>
            </w:r>
            <w:r>
              <w:rPr>
                <w:rFonts w:ascii="Consolas" w:eastAsia="Consolas" w:hAnsi="Consolas" w:cs="Consolas"/>
                <w:sz w:val="21"/>
                <w:szCs w:val="21"/>
                <w:shd w:val="clear" w:color="auto" w:fill="FFFFFF"/>
                <w:lang w:eastAsia="zh-CN" w:bidi="ar"/>
              </w:rPr>
              <w:t>eLine("d.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chưa có môn và môn chưa khai báo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dsHe.Where(he =&gt; !dsMon.Any(mon =&gt; mon.He == he.MaHe))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.ToList().ForEach(he =&gt; Console.WriteLine($"   {he.TenHe} - Chưa có môn h</w:t>
            </w:r>
            <w:r>
              <w:rPr>
                <w:rFonts w:ascii="Consolas" w:eastAsia="Consolas" w:hAnsi="Consolas" w:cs="Consolas"/>
                <w:sz w:val="21"/>
                <w:szCs w:val="21"/>
                <w:shd w:val="clear" w:color="auto" w:fill="FFFFFF"/>
                <w:lang w:eastAsia="zh-CN" w:bidi="ar"/>
              </w:rPr>
              <w:t>ọ</w:t>
            </w:r>
            <w:r>
              <w:rPr>
                <w:rFonts w:ascii="Consolas" w:eastAsia="Consolas" w:hAnsi="Consolas" w:cs="Consolas"/>
                <w:sz w:val="21"/>
                <w:szCs w:val="21"/>
                <w:shd w:val="clear" w:color="auto" w:fill="FFFFFF"/>
                <w:lang w:eastAsia="zh-CN" w:bidi="ar"/>
              </w:rPr>
              <w:t>c"));</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dsMon.Where(mon =&gt; !dsHe.Any(he =&gt; he.</w:t>
            </w:r>
            <w:r>
              <w:rPr>
                <w:rFonts w:ascii="Consolas" w:eastAsia="Consolas" w:hAnsi="Consolas" w:cs="Consolas"/>
                <w:sz w:val="21"/>
                <w:szCs w:val="21"/>
                <w:shd w:val="clear" w:color="auto" w:fill="FFFFFF"/>
                <w:lang w:eastAsia="zh-CN" w:bidi="ar"/>
              </w:rPr>
              <w:t>MaHe == mon.He))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.ToList().ForEach(mon =&gt; Console.WriteLine($"   Chưa khai báo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 {mon.TenMon}"));</w:t>
            </w: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d. Hệ chưa có môn và môn chưa khai báo hệ:</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Chứng chỉ quốc tế - Chưa có môn học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Chưa khai báo hệ - Chưa đặt tên môn</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e</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Năm môn nhiều tiế</w:t>
            </w:r>
            <w:r>
              <w:rPr>
                <w:rFonts w:eastAsia="Times New Roman"/>
              </w:rPr>
              <w:t>t nhất: CC++ 128, JLCB 72 và ba môn KTV có 64 tiết.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Console.WriteLine("e. Năm môn có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 cao nh</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dsMon.OrderByDescending(mon =&gt; mon.SoTiet).Take(5)</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.GroupJoin(dsHe, mon =&gt; mon.He, he =&gt; he.MaHe,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(mon, he) =&gt; n</w:t>
            </w:r>
            <w:r>
              <w:rPr>
                <w:rFonts w:ascii="Consolas" w:eastAsia="Consolas" w:hAnsi="Consolas" w:cs="Consolas"/>
                <w:sz w:val="21"/>
                <w:szCs w:val="21"/>
                <w:shd w:val="clear" w:color="auto" w:fill="FFFFFF"/>
                <w:lang w:eastAsia="zh-CN" w:bidi="ar"/>
              </w:rPr>
              <w:t>ew { mon, he = he.FirstOrDefault()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.ToList().ForEach(x =&gt; Console.WriteLine($"   {x.he?.TenHe ?? "Chưa khai báo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 {x.mon.MaMon} - {x.mon.TenMon} - {x.mon.SoTiet}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w:t>
            </w:r>
          </w:p>
          <w:p w:rsidR="005F0D9D" w:rsidRDefault="005F0D9D">
            <w:pPr>
              <w:shd w:val="clear" w:color="auto" w:fill="FFFFFF"/>
              <w:spacing w:line="240" w:lineRule="auto"/>
              <w:rPr>
                <w:rFonts w:ascii="Consolas" w:eastAsia="Consolas" w:hAnsi="Consolas" w:cs="Consolas"/>
                <w:sz w:val="21"/>
                <w:szCs w:val="21"/>
              </w:rPr>
            </w:pP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e. Năm môn có số tiết cao nhất: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CC++ - Lập trìn</w:t>
            </w:r>
            <w:r>
              <w:rPr>
                <w:rFonts w:ascii="Consolas" w:eastAsia="Times New Roman" w:hAnsi="Consolas" w:cs="Consolas"/>
                <w:sz w:val="21"/>
                <w:szCs w:val="21"/>
              </w:rPr>
              <w:t>h hướng đối tượng với C/C++ - 128 tiết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 - JLCB - Joomla cơ bản - 72 tiết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HP2_1 - Nền tảng C# - 64 tiết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HP2_2 - Công nghệ ADO.NET - 64 tiết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 - HP3_1 - Lập trình Windows Forms - 64 tiết</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f</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KTV</w:t>
            </w:r>
            <w:r>
              <w:rPr>
                <w:rFonts w:eastAsia="Times New Roman"/>
              </w:rPr>
              <w:t xml:space="preserve"> có 8 môn, CD có 9 môn, QT có 0 môn.</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Console.WriteLine("f. T</w:t>
            </w:r>
            <w:r>
              <w:rPr>
                <w:rFonts w:ascii="Consolas" w:eastAsia="Consolas" w:hAnsi="Consolas" w:cs="Consolas"/>
                <w:sz w:val="21"/>
                <w:szCs w:val="21"/>
                <w:shd w:val="clear" w:color="auto" w:fill="FFFFFF"/>
                <w:lang w:eastAsia="zh-CN" w:bidi="ar"/>
              </w:rPr>
              <w:t>ổ</w:t>
            </w:r>
            <w:r>
              <w:rPr>
                <w:rFonts w:ascii="Consolas" w:eastAsia="Consolas" w:hAnsi="Consolas" w:cs="Consolas"/>
                <w:sz w:val="21"/>
                <w:szCs w:val="21"/>
                <w:shd w:val="clear" w:color="auto" w:fill="FFFFFF"/>
                <w:lang w:eastAsia="zh-CN" w:bidi="ar"/>
              </w:rPr>
              <w:t>ng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môn h</w:t>
            </w:r>
            <w:r>
              <w:rPr>
                <w:rFonts w:ascii="Consolas" w:eastAsia="Consolas" w:hAnsi="Consolas" w:cs="Consolas"/>
                <w:sz w:val="21"/>
                <w:szCs w:val="21"/>
                <w:shd w:val="clear" w:color="auto" w:fill="FFFFFF"/>
                <w:lang w:eastAsia="zh-CN" w:bidi="ar"/>
              </w:rPr>
              <w:t>ọ</w:t>
            </w:r>
            <w:r>
              <w:rPr>
                <w:rFonts w:ascii="Consolas" w:eastAsia="Consolas" w:hAnsi="Consolas" w:cs="Consolas"/>
                <w:sz w:val="21"/>
                <w:szCs w:val="21"/>
                <w:shd w:val="clear" w:color="auto" w:fill="FFFFFF"/>
                <w:lang w:eastAsia="zh-CN" w:bidi="ar"/>
              </w:rPr>
              <w:t>c c</w:t>
            </w:r>
            <w:r>
              <w:rPr>
                <w:rFonts w:ascii="Consolas" w:eastAsia="Consolas" w:hAnsi="Consolas" w:cs="Consolas"/>
                <w:sz w:val="21"/>
                <w:szCs w:val="21"/>
                <w:shd w:val="clear" w:color="auto" w:fill="FFFFFF"/>
                <w:lang w:eastAsia="zh-CN" w:bidi="ar"/>
              </w:rPr>
              <w:t>ủ</w:t>
            </w:r>
            <w:r>
              <w:rPr>
                <w:rFonts w:ascii="Consolas" w:eastAsia="Consolas" w:hAnsi="Consolas" w:cs="Consolas"/>
                <w:sz w:val="21"/>
                <w:szCs w:val="21"/>
                <w:shd w:val="clear" w:color="auto" w:fill="FFFFFF"/>
                <w:lang w:eastAsia="zh-CN" w:bidi="ar"/>
              </w:rPr>
              <w:t>a m</w:t>
            </w:r>
            <w:r>
              <w:rPr>
                <w:rFonts w:ascii="Consolas" w:eastAsia="Consolas" w:hAnsi="Consolas" w:cs="Consolas"/>
                <w:sz w:val="21"/>
                <w:szCs w:val="21"/>
                <w:shd w:val="clear" w:color="auto" w:fill="FFFFFF"/>
                <w:lang w:eastAsia="zh-CN" w:bidi="ar"/>
              </w:rPr>
              <w:t>ỗ</w:t>
            </w:r>
            <w:r>
              <w:rPr>
                <w:rFonts w:ascii="Consolas" w:eastAsia="Consolas" w:hAnsi="Consolas" w:cs="Consolas"/>
                <w:sz w:val="21"/>
                <w:szCs w:val="21"/>
                <w:shd w:val="clear" w:color="auto" w:fill="FFFFFF"/>
                <w:lang w:eastAsia="zh-CN" w:bidi="ar"/>
              </w:rPr>
              <w:t>i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dsHe.GroupJoin(dsMon, he =&gt; he.MaHe, mon =&gt; mon.He,</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lastRenderedPageBreak/>
              <w:t>            (he, mon) =&gt; new { he.MaHe, he.TenHe, TongSoMon = mon.Count() })</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w:t>
            </w:r>
            <w:r>
              <w:rPr>
                <w:rFonts w:ascii="Consolas" w:eastAsia="Consolas" w:hAnsi="Consolas" w:cs="Consolas"/>
                <w:sz w:val="21"/>
                <w:szCs w:val="21"/>
                <w:shd w:val="clear" w:color="auto" w:fill="FFFFFF"/>
                <w:lang w:eastAsia="zh-CN" w:bidi="ar"/>
              </w:rPr>
              <w:t>(x =&gt; Console.WriteLine($"   {x.MaHe} - {x.TenHe}: {x.TongSoMon} môn"));</w:t>
            </w: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lastRenderedPageBreak/>
              <w:t>f. Tổng số môn học của mỗi hệ:</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KTV - Kỹ thuật viên: 8 môn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CD - Chuyên đề: 9 môn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QT - Chứng chỉ quốc tế: 0 môn</w:t>
            </w:r>
          </w:p>
          <w:p w:rsidR="005F0D9D" w:rsidRDefault="005F0D9D">
            <w:pPr>
              <w:spacing w:after="0" w:line="240" w:lineRule="auto"/>
              <w:jc w:val="both"/>
              <w:rPr>
                <w:rFonts w:ascii="Consolas" w:eastAsia="Times New Roman" w:hAnsi="Consolas" w:cs="Consolas"/>
                <w:sz w:val="21"/>
                <w:szCs w:val="21"/>
              </w:rPr>
            </w:pP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g</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Có 7 loại số tiết khác nhau.</w:t>
            </w:r>
          </w:p>
          <w:p w:rsidR="005F0D9D" w:rsidRDefault="00D42EAB">
            <w:pPr>
              <w:shd w:val="clear" w:color="auto" w:fill="FFFFFF"/>
              <w:spacing w:line="240" w:lineRule="auto"/>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w:t>
            </w:r>
            <w:r>
              <w:rPr>
                <w:rFonts w:ascii="Consolas" w:eastAsia="Consolas" w:hAnsi="Consolas" w:cs="Consolas"/>
                <w:sz w:val="21"/>
                <w:szCs w:val="21"/>
                <w:shd w:val="clear" w:color="auto" w:fill="FFFFFF"/>
                <w:lang w:eastAsia="zh-CN" w:bidi="ar"/>
              </w:rPr>
              <w:t>g.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lo</w:t>
            </w:r>
            <w:r>
              <w:rPr>
                <w:rFonts w:ascii="Consolas" w:eastAsia="Consolas" w:hAnsi="Consolas" w:cs="Consolas"/>
                <w:sz w:val="21"/>
                <w:szCs w:val="21"/>
                <w:shd w:val="clear" w:color="auto" w:fill="FFFFFF"/>
                <w:lang w:eastAsia="zh-CN" w:bidi="ar"/>
              </w:rPr>
              <w:t>ạ</w:t>
            </w:r>
            <w:r>
              <w:rPr>
                <w:rFonts w:ascii="Consolas" w:eastAsia="Consolas" w:hAnsi="Consolas" w:cs="Consolas"/>
                <w:sz w:val="21"/>
                <w:szCs w:val="21"/>
                <w:shd w:val="clear" w:color="auto" w:fill="FFFFFF"/>
                <w:lang w:eastAsia="zh-CN" w:bidi="ar"/>
              </w:rPr>
              <w:t>i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ti</w:t>
            </w:r>
            <w:r>
              <w:rPr>
                <w:rFonts w:ascii="Consolas" w:eastAsia="Consolas" w:hAnsi="Consolas" w:cs="Consolas"/>
                <w:sz w:val="21"/>
                <w:szCs w:val="21"/>
                <w:shd w:val="clear" w:color="auto" w:fill="FFFFFF"/>
                <w:lang w:eastAsia="zh-CN" w:bidi="ar"/>
              </w:rPr>
              <w:t>ế</w:t>
            </w:r>
            <w:r>
              <w:rPr>
                <w:rFonts w:ascii="Consolas" w:eastAsia="Consolas" w:hAnsi="Consolas" w:cs="Consolas"/>
                <w:sz w:val="21"/>
                <w:szCs w:val="21"/>
                <w:shd w:val="clear" w:color="auto" w:fill="FFFFFF"/>
                <w:lang w:eastAsia="zh-CN" w:bidi="ar"/>
              </w:rPr>
              <w:t>t khác nhau: {dsMon.Select(mon =&gt; mon.SoTiet).Distinct().Count()}");</w:t>
            </w: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g. Số loại số tiết khác nhau: 7</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h</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Môn đầu tiên bắt đầu bằng Lập trình là Lập trình Windows Forms.</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MonHoc? monDauTien = dsMon.FirstOrDefault(mon =&gt; mon.TenMon.StartsWith</w:t>
            </w:r>
            <w:r>
              <w:rPr>
                <w:rFonts w:ascii="Consolas" w:eastAsia="Consolas" w:hAnsi="Consolas" w:cs="Consolas"/>
                <w:sz w:val="21"/>
                <w:szCs w:val="21"/>
                <w:shd w:val="clear" w:color="auto" w:fill="FFFFFF"/>
                <w:lang w:eastAsia="zh-CN" w:bidi="ar"/>
              </w:rPr>
              <w:t>("L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Console.WriteLine($"h. Môn đ</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u tiên b</w:t>
            </w:r>
            <w:r>
              <w:rPr>
                <w:rFonts w:ascii="Consolas" w:eastAsia="Consolas" w:hAnsi="Consolas" w:cs="Consolas"/>
                <w:sz w:val="21"/>
                <w:szCs w:val="21"/>
                <w:shd w:val="clear" w:color="auto" w:fill="FFFFFF"/>
                <w:lang w:eastAsia="zh-CN" w:bidi="ar"/>
              </w:rPr>
              <w:t>ắ</w:t>
            </w:r>
            <w:r>
              <w:rPr>
                <w:rFonts w:ascii="Consolas" w:eastAsia="Consolas" w:hAnsi="Consolas" w:cs="Consolas"/>
                <w:sz w:val="21"/>
                <w:szCs w:val="21"/>
                <w:shd w:val="clear" w:color="auto" w:fill="FFFFFF"/>
                <w:lang w:eastAsia="zh-CN" w:bidi="ar"/>
              </w:rPr>
              <w:t>t đ</w:t>
            </w:r>
            <w:r>
              <w:rPr>
                <w:rFonts w:ascii="Consolas" w:eastAsia="Consolas" w:hAnsi="Consolas" w:cs="Consolas"/>
                <w:sz w:val="21"/>
                <w:szCs w:val="21"/>
                <w:shd w:val="clear" w:color="auto" w:fill="FFFFFF"/>
                <w:lang w:eastAsia="zh-CN" w:bidi="ar"/>
              </w:rPr>
              <w:t>ầ</w:t>
            </w:r>
            <w:r>
              <w:rPr>
                <w:rFonts w:ascii="Consolas" w:eastAsia="Consolas" w:hAnsi="Consolas" w:cs="Consolas"/>
                <w:sz w:val="21"/>
                <w:szCs w:val="21"/>
                <w:shd w:val="clear" w:color="auto" w:fill="FFFFFF"/>
                <w:lang w:eastAsia="zh-CN" w:bidi="ar"/>
              </w:rPr>
              <w:t>u b</w:t>
            </w:r>
            <w:r>
              <w:rPr>
                <w:rFonts w:ascii="Consolas" w:eastAsia="Consolas" w:hAnsi="Consolas" w:cs="Consolas"/>
                <w:sz w:val="21"/>
                <w:szCs w:val="21"/>
                <w:shd w:val="clear" w:color="auto" w:fill="FFFFFF"/>
                <w:lang w:eastAsia="zh-CN" w:bidi="ar"/>
              </w:rPr>
              <w:t>ằ</w:t>
            </w:r>
            <w:r>
              <w:rPr>
                <w:rFonts w:ascii="Consolas" w:eastAsia="Consolas" w:hAnsi="Consolas" w:cs="Consolas"/>
                <w:sz w:val="21"/>
                <w:szCs w:val="21"/>
                <w:shd w:val="clear" w:color="auto" w:fill="FFFFFF"/>
                <w:lang w:eastAsia="zh-CN" w:bidi="ar"/>
              </w:rPr>
              <w:t>ng 'L</w:t>
            </w:r>
            <w:r>
              <w:rPr>
                <w:rFonts w:ascii="Consolas" w:eastAsia="Consolas" w:hAnsi="Consolas" w:cs="Consolas"/>
                <w:sz w:val="21"/>
                <w:szCs w:val="21"/>
                <w:shd w:val="clear" w:color="auto" w:fill="FFFFFF"/>
                <w:lang w:eastAsia="zh-CN" w:bidi="ar"/>
              </w:rPr>
              <w:t>ậ</w:t>
            </w:r>
            <w:r>
              <w:rPr>
                <w:rFonts w:ascii="Consolas" w:eastAsia="Consolas" w:hAnsi="Consolas" w:cs="Consolas"/>
                <w:sz w:val="21"/>
                <w:szCs w:val="21"/>
                <w:shd w:val="clear" w:color="auto" w:fill="FFFFFF"/>
                <w:lang w:eastAsia="zh-CN" w:bidi="ar"/>
              </w:rPr>
              <w:t>p trình': {monDauTien?.TenMon ?? "Không tìm th</w:t>
            </w:r>
            <w:r>
              <w:rPr>
                <w:rFonts w:ascii="Consolas" w:eastAsia="Consolas" w:hAnsi="Consolas" w:cs="Consolas"/>
                <w:sz w:val="21"/>
                <w:szCs w:val="21"/>
                <w:shd w:val="clear" w:color="auto" w:fill="FFFFFF"/>
                <w:lang w:eastAsia="zh-CN" w:bidi="ar"/>
              </w:rPr>
              <w:t>ấ</w:t>
            </w:r>
            <w:r>
              <w:rPr>
                <w:rFonts w:ascii="Consolas" w:eastAsia="Consolas" w:hAnsi="Consolas" w:cs="Consolas"/>
                <w:sz w:val="21"/>
                <w:szCs w:val="21"/>
                <w:shd w:val="clear" w:color="auto" w:fill="FFFFFF"/>
                <w:lang w:eastAsia="zh-CN" w:bidi="ar"/>
              </w:rPr>
              <w:t>y"}");</w:t>
            </w:r>
          </w:p>
          <w:p w:rsidR="005F0D9D" w:rsidRDefault="005F0D9D">
            <w:pPr>
              <w:shd w:val="clear" w:color="auto" w:fill="FFFFFF"/>
              <w:spacing w:line="228" w:lineRule="atLeast"/>
              <w:rPr>
                <w:rFonts w:ascii="Consolas" w:eastAsia="Consolas" w:hAnsi="Consolas" w:cs="Consolas"/>
                <w:sz w:val="21"/>
                <w:szCs w:val="21"/>
              </w:rPr>
            </w:pP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h. Môn đầu tiên bắt đầu bằng 'Lập trình': Lập trình Windows Forms</w:t>
            </w:r>
          </w:p>
        </w:tc>
      </w:tr>
      <w:tr w:rsidR="005F0D9D">
        <w:trPr>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pPr>
            <w:r>
              <w:rPr>
                <w:rFonts w:eastAsia="Times New Roman"/>
              </w:rPr>
              <w:t>i</w:t>
            </w:r>
          </w:p>
        </w:tc>
        <w:tc>
          <w:tcPr>
            <w:tcW w:w="5195"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eastAsia="Times New Roman"/>
              </w:rPr>
            </w:pPr>
            <w:r>
              <w:rPr>
                <w:rFonts w:eastAsia="Times New Roman"/>
              </w:rPr>
              <w:t xml:space="preserve">Môn trong mỗi hệ được đánh số lại từ 1 bằng </w:t>
            </w:r>
            <w:r>
              <w:rPr>
                <w:rFonts w:eastAsia="Times New Roman"/>
              </w:rPr>
              <w:t>Select((mon, index) =&gt; ...).</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Console.WriteLine("i. Li</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t kê môn theo t</w:t>
            </w:r>
            <w:r>
              <w:rPr>
                <w:rFonts w:ascii="Consolas" w:eastAsia="Consolas" w:hAnsi="Consolas" w:cs="Consolas"/>
                <w:sz w:val="21"/>
                <w:szCs w:val="21"/>
                <w:shd w:val="clear" w:color="auto" w:fill="FFFFFF"/>
                <w:lang w:eastAsia="zh-CN" w:bidi="ar"/>
              </w:rPr>
              <w:t>ừ</w:t>
            </w:r>
            <w:r>
              <w:rPr>
                <w:rFonts w:ascii="Consolas" w:eastAsia="Consolas" w:hAnsi="Consolas" w:cs="Consolas"/>
                <w:sz w:val="21"/>
                <w:szCs w:val="21"/>
                <w:shd w:val="clear" w:color="auto" w:fill="FFFFFF"/>
                <w:lang w:eastAsia="zh-CN" w:bidi="ar"/>
              </w:rPr>
              <w:t>ng h</w:t>
            </w:r>
            <w:r>
              <w:rPr>
                <w:rFonts w:ascii="Consolas" w:eastAsia="Consolas" w:hAnsi="Consolas" w:cs="Consolas"/>
                <w:sz w:val="21"/>
                <w:szCs w:val="21"/>
                <w:shd w:val="clear" w:color="auto" w:fill="FFFFFF"/>
                <w:lang w:eastAsia="zh-CN" w:bidi="ar"/>
              </w:rPr>
              <w:t>ệ</w:t>
            </w:r>
            <w:r>
              <w:rPr>
                <w:rFonts w:ascii="Consolas" w:eastAsia="Consolas" w:hAnsi="Consolas" w:cs="Consolas"/>
                <w:sz w:val="21"/>
                <w:szCs w:val="21"/>
                <w:shd w:val="clear" w:color="auto" w:fill="FFFFFF"/>
                <w:lang w:eastAsia="zh-CN" w:bidi="ar"/>
              </w:rPr>
              <w:t xml:space="preserve"> và đánh s</w:t>
            </w:r>
            <w:r>
              <w:rPr>
                <w:rFonts w:ascii="Consolas" w:eastAsia="Consolas" w:hAnsi="Consolas" w:cs="Consolas"/>
                <w:sz w:val="21"/>
                <w:szCs w:val="21"/>
                <w:shd w:val="clear" w:color="auto" w:fill="FFFFFF"/>
                <w:lang w:eastAsia="zh-CN" w:bidi="ar"/>
              </w:rPr>
              <w:t>ố</w:t>
            </w:r>
            <w:r>
              <w:rPr>
                <w:rFonts w:ascii="Consolas" w:eastAsia="Consolas" w:hAnsi="Consolas" w:cs="Consolas"/>
                <w:sz w:val="21"/>
                <w:szCs w:val="21"/>
                <w:shd w:val="clear" w:color="auto" w:fill="FFFFFF"/>
                <w:lang w:eastAsia="zh-CN" w:bidi="ar"/>
              </w:rPr>
              <w:t xml:space="preserve"> th</w:t>
            </w:r>
            <w:r>
              <w:rPr>
                <w:rFonts w:ascii="Consolas" w:eastAsia="Consolas" w:hAnsi="Consolas" w:cs="Consolas"/>
                <w:sz w:val="21"/>
                <w:szCs w:val="21"/>
                <w:shd w:val="clear" w:color="auto" w:fill="FFFFFF"/>
                <w:lang w:eastAsia="zh-CN" w:bidi="ar"/>
              </w:rPr>
              <w:t>ứ</w:t>
            </w:r>
            <w:r>
              <w:rPr>
                <w:rFonts w:ascii="Consolas" w:eastAsia="Consolas" w:hAnsi="Consolas" w:cs="Consolas"/>
                <w:sz w:val="21"/>
                <w:szCs w:val="21"/>
                <w:shd w:val="clear" w:color="auto" w:fill="FFFFFF"/>
                <w:lang w:eastAsia="zh-CN" w:bidi="ar"/>
              </w:rPr>
              <w:t xml:space="preserve"> t</w:t>
            </w:r>
            <w:r>
              <w:rPr>
                <w:rFonts w:ascii="Consolas" w:eastAsia="Consolas" w:hAnsi="Consolas" w:cs="Consolas"/>
                <w:sz w:val="21"/>
                <w:szCs w:val="21"/>
                <w:shd w:val="clear" w:color="auto" w:fill="FFFFFF"/>
                <w:lang w:eastAsia="zh-CN" w:bidi="ar"/>
              </w:rPr>
              <w:t>ự</w:t>
            </w:r>
            <w:r>
              <w:rPr>
                <w:rFonts w:ascii="Consolas" w:eastAsia="Consolas" w:hAnsi="Consolas" w:cs="Consolas"/>
                <w:sz w:val="21"/>
                <w:szCs w:val="21"/>
                <w:shd w:val="clear" w:color="auto" w:fill="FFFFFF"/>
                <w:lang w:eastAsia="zh-CN" w:bidi="ar"/>
              </w:rPr>
              <w:t>:");</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foreach (var he in dsHe)</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Console.WriteLine($"   {he.TenHe}:");</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dsMon.Where(mon =&gt; mon.He == he.MaHe).Select((mon, in</w:t>
            </w:r>
            <w:r>
              <w:rPr>
                <w:rFonts w:ascii="Consolas" w:eastAsia="Consolas" w:hAnsi="Consolas" w:cs="Consolas"/>
                <w:sz w:val="21"/>
                <w:szCs w:val="21"/>
                <w:shd w:val="clear" w:color="auto" w:fill="FFFFFF"/>
                <w:lang w:eastAsia="zh-CN" w:bidi="ar"/>
              </w:rPr>
              <w:t>dex) =&gt; new { mon, index })</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.ToList().ForEach(x =&gt; Console.WriteLine($"   {x.index + 1}. {x.mon.MaMon} - {x.mon.TenMon}"));</w:t>
            </w:r>
          </w:p>
          <w:p w:rsidR="005F0D9D" w:rsidRDefault="00D42EAB">
            <w:pPr>
              <w:shd w:val="clear" w:color="auto" w:fill="FFFFFF"/>
              <w:spacing w:line="228" w:lineRule="atLeast"/>
              <w:rPr>
                <w:rFonts w:ascii="Consolas" w:eastAsia="Consolas" w:hAnsi="Consolas" w:cs="Consolas"/>
                <w:sz w:val="21"/>
                <w:szCs w:val="21"/>
              </w:rPr>
            </w:pPr>
            <w:r>
              <w:rPr>
                <w:rFonts w:ascii="Consolas" w:eastAsia="Consolas" w:hAnsi="Consolas" w:cs="Consolas"/>
                <w:sz w:val="21"/>
                <w:szCs w:val="21"/>
                <w:shd w:val="clear" w:color="auto" w:fill="FFFFFF"/>
                <w:lang w:eastAsia="zh-CN" w:bidi="ar"/>
              </w:rPr>
              <w:t>        }</w:t>
            </w:r>
          </w:p>
          <w:p w:rsidR="005F0D9D" w:rsidRDefault="005F0D9D">
            <w:pPr>
              <w:spacing w:after="0" w:line="240" w:lineRule="auto"/>
              <w:jc w:val="both"/>
              <w:rPr>
                <w:rFonts w:eastAsia="Times New Roman"/>
              </w:rPr>
            </w:pPr>
          </w:p>
        </w:tc>
        <w:tc>
          <w:tcPr>
            <w:tcW w:w="4170" w:type="dxa"/>
            <w:tcBorders>
              <w:top w:val="single" w:sz="4" w:space="0" w:color="000000"/>
              <w:left w:val="single" w:sz="4" w:space="0" w:color="000000"/>
              <w:bottom w:val="single" w:sz="4" w:space="0" w:color="000000"/>
              <w:right w:val="single" w:sz="4" w:space="0" w:color="000000"/>
            </w:tcBorders>
            <w:vAlign w:val="center"/>
          </w:tcPr>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i. Liệt kê môn theo từng hệ và đánh số thứ tự:</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Kỹ thuật viên: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1. HP2_1 - Nền tảng 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2. HP2_2 -</w:t>
            </w:r>
            <w:r>
              <w:rPr>
                <w:rFonts w:ascii="Consolas" w:eastAsia="Times New Roman" w:hAnsi="Consolas" w:cs="Consolas"/>
                <w:sz w:val="21"/>
                <w:szCs w:val="21"/>
              </w:rPr>
              <w:t xml:space="preserve"> Công nghệ ADO.NET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3. HP3_1 - Lập trình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4. HP3_2 - Xây dựng ứng dụng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5. HP4_1 - Lập trình Web với HTML, CSS và JavaScript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6. HP4_2 - Xây dựng ứng dụng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7. HP5_1 - Lập trình CSDL SQL Server căn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8. HP5_2 - Lập trình CSDL SQL Server nâng cao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Chuyên đề:</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1. JLCB - Joomla cơ bản</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2. LINQ - Language-Integrated 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3. DAWEB - Đồ án thực tế Web với ASP.NET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4. DAWIN - Đồ án thực tế Windows Forms</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5. CC++ - Lập trình hướng đối tượng với C/C++</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6. JQUE - JQuery</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lastRenderedPageBreak/>
              <w:t xml:space="preserve">   7. XML - Công nghệ XML</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8. CRYS - Crystal Report trong Visual Studio</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9. BWEB - HTML, CSS và JavaScript</w:t>
            </w:r>
          </w:p>
          <w:p w:rsidR="005F0D9D" w:rsidRDefault="00D42EAB">
            <w:pPr>
              <w:spacing w:after="0" w:line="240" w:lineRule="auto"/>
              <w:jc w:val="both"/>
              <w:rPr>
                <w:rFonts w:ascii="Consolas" w:eastAsia="Times New Roman" w:hAnsi="Consolas" w:cs="Consolas"/>
                <w:sz w:val="21"/>
                <w:szCs w:val="21"/>
              </w:rPr>
            </w:pPr>
            <w:r>
              <w:rPr>
                <w:rFonts w:ascii="Consolas" w:eastAsia="Times New Roman" w:hAnsi="Consolas" w:cs="Consolas"/>
                <w:sz w:val="21"/>
                <w:szCs w:val="21"/>
              </w:rPr>
              <w:t xml:space="preserve">   Chứng chỉ quốc tế:</w:t>
            </w:r>
          </w:p>
        </w:tc>
      </w:tr>
    </w:tbl>
    <w:p w:rsidR="005F0D9D" w:rsidRDefault="005F0D9D">
      <w:pPr>
        <w:spacing w:line="240" w:lineRule="auto"/>
        <w:jc w:val="both"/>
      </w:pPr>
    </w:p>
    <w:p w:rsidR="005F0D9D" w:rsidRDefault="00D42EAB">
      <w:pPr>
        <w:pStyle w:val="Heading1"/>
        <w:spacing w:before="200" w:after="100" w:line="240" w:lineRule="auto"/>
        <w:jc w:val="both"/>
      </w:pPr>
      <w:bookmarkStart w:id="14" w:name="_Toc11044"/>
      <w:r>
        <w:rPr>
          <w:rFonts w:ascii="Times New Roman" w:eastAsia="Times New Roman" w:hAnsi="Times New Roman"/>
        </w:rPr>
        <w:t>7. KẾT QUẢ KIỂM TRA VÀ GHI CHÚ</w:t>
      </w:r>
      <w:bookmarkEnd w:id="14"/>
    </w:p>
    <w:p w:rsidR="005F0D9D" w:rsidRDefault="00D42EAB">
      <w:pPr>
        <w:spacing w:after="120" w:line="240" w:lineRule="auto"/>
        <w:jc w:val="both"/>
      </w:pPr>
      <w:r>
        <w:rPr>
          <w:rFonts w:eastAsia="Times New Roman"/>
        </w:rPr>
        <w:t>Dự án BaiThucHanhLINQ</w:t>
      </w:r>
      <w:r>
        <w:rPr>
          <w:rFonts w:eastAsia="Times New Roman"/>
        </w:rPr>
        <w:t xml:space="preserve"> đã được build và chạy sau khi Main gọi toàn bộ các phần bài. Kết quả build: thành công, 0 warnings, 0 errors. Kết quả trên được lấy từ lần chạy chương trình hiện tại.</w:t>
      </w:r>
    </w:p>
    <w:p w:rsidR="005F0D9D" w:rsidRDefault="00D42EAB">
      <w:pPr>
        <w:pStyle w:val="Heading1"/>
        <w:spacing w:before="200" w:after="100" w:line="240" w:lineRule="auto"/>
        <w:jc w:val="both"/>
      </w:pPr>
      <w:bookmarkStart w:id="15" w:name="_Toc6892"/>
      <w:r>
        <w:rPr>
          <w:rFonts w:ascii="Times New Roman" w:eastAsia="Times New Roman" w:hAnsi="Times New Roman"/>
        </w:rPr>
        <w:t>8. KẾT LUẬN</w:t>
      </w:r>
      <w:bookmarkEnd w:id="15"/>
    </w:p>
    <w:p w:rsidR="005F0D9D" w:rsidRDefault="00D42EAB">
      <w:pPr>
        <w:spacing w:after="120" w:line="240" w:lineRule="auto"/>
        <w:jc w:val="both"/>
      </w:pPr>
      <w:r>
        <w:rPr>
          <w:rFonts w:eastAsia="Times New Roman"/>
        </w:rPr>
        <w:t>Bài làm đã áp dụng LINQ cho ba dạng dữ liệu: mảng số, mảng chuỗi và danh sác</w:t>
      </w:r>
      <w:r>
        <w:rPr>
          <w:rFonts w:eastAsia="Times New Roman"/>
        </w:rPr>
        <w:t xml:space="preserve">h đối tượng. Các thao tác lọc, biến đổi, thống kê, phân nhóm và join được tách thành phương thức rõ ràng, thuận tiện cho việc kiểm tra từng yêu cầu. Phần kết quả cho thấy các truy vấn hoạt động đúng theo dữ liệu đầu vào của chương trình, ngoại trừ ghi chú </w:t>
      </w:r>
      <w:r>
        <w:rPr>
          <w:rFonts w:eastAsia="Times New Roman"/>
        </w:rPr>
        <w:t>cần đối chiếu tại câu 2.1.b.</w:t>
      </w:r>
    </w:p>
    <w:sectPr w:rsidR="005F0D9D">
      <w:footerReference w:type="default" r:id="rId12"/>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2EAB" w:rsidRDefault="00D42EAB">
      <w:pPr>
        <w:spacing w:line="240" w:lineRule="auto"/>
      </w:pPr>
      <w:r>
        <w:separator/>
      </w:r>
    </w:p>
  </w:endnote>
  <w:endnote w:type="continuationSeparator" w:id="0">
    <w:p w:rsidR="00D42EAB" w:rsidRDefault="00D42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0D9D" w:rsidRDefault="00D42EAB">
    <w:pPr>
      <w:pStyle w:val="Footer"/>
      <w:jc w:val="center"/>
      <w:rPr>
        <w:i/>
        <w:iCs/>
      </w:rPr>
    </w:pPr>
    <w:r>
      <w:rPr>
        <w:i/>
        <w:iCs/>
      </w:rPr>
      <w:t>THÀNH PH</w:t>
    </w:r>
    <w:r>
      <w:rPr>
        <w:i/>
        <w:iCs/>
      </w:rPr>
      <w:t>Ố</w:t>
    </w:r>
    <w:r>
      <w:rPr>
        <w:i/>
        <w:iCs/>
      </w:rPr>
      <w:t xml:space="preserve"> H</w:t>
    </w:r>
    <w:r>
      <w:rPr>
        <w:i/>
        <w:iCs/>
      </w:rPr>
      <w:t>Ồ</w:t>
    </w:r>
    <w:r>
      <w:rPr>
        <w:i/>
        <w:iCs/>
      </w:rPr>
      <w:t xml:space="preserve"> CHÍ MINH, NĂM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0D9D" w:rsidRDefault="005F0D9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0D9D" w:rsidRDefault="00D42EAB">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F0D9D" w:rsidRDefault="00D42EAB">
                          <w:pPr>
                            <w:pStyle w:val="Footer"/>
                          </w:pPr>
                          <w:r>
                            <w:fldChar w:fldCharType="begin"/>
                          </w:r>
                          <w:r>
                            <w:instrText xml:space="preserve"> PAGE  \* MERGEFORMAT </w:instrText>
                          </w:r>
                          <w:r>
                            <w:fldChar w:fldCharType="separate"/>
                          </w:r>
                          <w:r w:rsidR="00583479">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Kh&#10;mx1SAgAACQUAAA4AAAAAAAAAAAAAAAAALgIAAGRycy9lMm9Eb2MueG1sUEsBAi0AFAAGAAgAAAAh&#10;AHGq0bnXAAAABQEAAA8AAAAAAAAAAAAAAAAArAQAAGRycy9kb3ducmV2LnhtbFBLBQYAAAAABAAE&#10;APMAAACwBQAAAAA=&#10;" filled="f" stroked="f" strokeweight=".5pt">
              <v:textbox style="mso-fit-shape-to-text:t" inset="0,0,0,0">
                <w:txbxContent>
                  <w:p w:rsidR="005F0D9D" w:rsidRDefault="00D42EAB">
                    <w:pPr>
                      <w:pStyle w:val="Footer"/>
                    </w:pPr>
                    <w:r>
                      <w:fldChar w:fldCharType="begin"/>
                    </w:r>
                    <w:r>
                      <w:instrText xml:space="preserve"> PAGE  \* MERGEFORMAT </w:instrText>
                    </w:r>
                    <w:r>
                      <w:fldChar w:fldCharType="separate"/>
                    </w:r>
                    <w:r w:rsidR="00583479">
                      <w:rPr>
                        <w:noProof/>
                      </w:rP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2EAB" w:rsidRDefault="00D42EAB">
      <w:pPr>
        <w:spacing w:after="0"/>
      </w:pPr>
      <w:r>
        <w:separator/>
      </w:r>
    </w:p>
  </w:footnote>
  <w:footnote w:type="continuationSeparator" w:id="0">
    <w:p w:rsidR="00D42EAB" w:rsidRDefault="00D42EA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196DFAE"/>
    <w:multiLevelType w:val="singleLevel"/>
    <w:tmpl w:val="E196DFAE"/>
    <w:lvl w:ilvl="0">
      <w:start w:val="1"/>
      <w:numFmt w:val="lowerLetter"/>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43C7527C"/>
    <w:multiLevelType w:val="singleLevel"/>
    <w:tmpl w:val="43C7527C"/>
    <w:lvl w:ilvl="0">
      <w:start w:val="1"/>
      <w:numFmt w:val="lowerLetter"/>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3479"/>
    <w:rsid w:val="005F0D9D"/>
    <w:rsid w:val="00AA1D8D"/>
    <w:rsid w:val="00B47730"/>
    <w:rsid w:val="00CB0664"/>
    <w:rsid w:val="00D42EAB"/>
    <w:rsid w:val="00FC693F"/>
    <w:rsid w:val="04903542"/>
    <w:rsid w:val="053D5ADB"/>
    <w:rsid w:val="06FA0280"/>
    <w:rsid w:val="091F7F85"/>
    <w:rsid w:val="09853466"/>
    <w:rsid w:val="0CF031C9"/>
    <w:rsid w:val="12DC2756"/>
    <w:rsid w:val="1322238D"/>
    <w:rsid w:val="143037AB"/>
    <w:rsid w:val="15576A90"/>
    <w:rsid w:val="178E1F33"/>
    <w:rsid w:val="25325415"/>
    <w:rsid w:val="262D6338"/>
    <w:rsid w:val="31FB6862"/>
    <w:rsid w:val="32222FC5"/>
    <w:rsid w:val="329106C9"/>
    <w:rsid w:val="33CC7131"/>
    <w:rsid w:val="36832A27"/>
    <w:rsid w:val="3812280E"/>
    <w:rsid w:val="3D615EC3"/>
    <w:rsid w:val="45E035FC"/>
    <w:rsid w:val="45ED2D2A"/>
    <w:rsid w:val="4AEC124E"/>
    <w:rsid w:val="53276D80"/>
    <w:rsid w:val="58704C02"/>
    <w:rsid w:val="61587E26"/>
    <w:rsid w:val="6509633E"/>
    <w:rsid w:val="67836389"/>
    <w:rsid w:val="6B225DD0"/>
    <w:rsid w:val="6E0B3E63"/>
    <w:rsid w:val="771527DE"/>
    <w:rsid w:val="78056C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460B560-9B91-40BE-865F-9D5AA64B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cstheme="minorBidi"/>
      <w:color w:val="000000"/>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paragraph" w:styleId="TOC1">
    <w:name w:val="toc 1"/>
    <w:basedOn w:val="Normal"/>
    <w:next w:val="Normal"/>
    <w:uiPriority w:val="39"/>
    <w:semiHidden/>
    <w:unhideWhenUsed/>
  </w:style>
  <w:style w:type="paragraph" w:styleId="TOC2">
    <w:name w:val="toc 2"/>
    <w:basedOn w:val="Normal"/>
    <w:next w:val="Normal"/>
    <w:uiPriority w:val="39"/>
    <w:semiHidden/>
    <w:unhideWhenUsed/>
    <w:pPr>
      <w:ind w:leftChars="200" w:left="4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6D6843-E2E3-4EEC-8366-D53EA27FE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4277</Words>
  <Characters>24384</Characters>
  <Application>Microsoft Office Word</Application>
  <DocSecurity>0</DocSecurity>
  <Lines>203</Lines>
  <Paragraphs>57</Paragraphs>
  <ScaleCrop>false</ScaleCrop>
  <Company/>
  <LinksUpToDate>false</LinksUpToDate>
  <CharactersWithSpaces>28604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LINQ</dc:title>
  <dc:creator>Trần Nhựt Huy</dc:creator>
  <dc:description>generated by python-docx</dc:description>
  <cp:lastModifiedBy>Microsoft account</cp:lastModifiedBy>
  <cp:revision>2</cp:revision>
  <dcterms:created xsi:type="dcterms:W3CDTF">2013-12-23T23:15:00Z</dcterms:created>
  <dcterms:modified xsi:type="dcterms:W3CDTF">2026-09-29T13:34:00Z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eyJoZGlkIjoiY2FiNmYxZmYzNTM3YjBlM2EzOWNmOTBiZDhjNGYyM2QiLCJ1c2VySWQiOiIxMzkxODYwNjk1NzIyIn0=</vt:lpwstr>
  </property>
  <property fmtid="{D5CDD505-2E9C-101B-9397-08002B2CF9AE}" pid="3" name="KSOProductBuildVer">
    <vt:lpwstr>1033-12.1.0.28485</vt:lpwstr>
  </property>
  <property fmtid="{D5CDD505-2E9C-101B-9397-08002B2CF9AE}" pid="4" name="ICV">
    <vt:lpwstr>DB543CBA8B4D4A03B928063801B99093_12</vt:lpwstr>
  </property>
</Properties>
</file>